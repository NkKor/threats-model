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20CE9" w14:textId="77777777" w:rsidR="00822639" w:rsidRDefault="00822639" w:rsidP="00822639">
      <w:pPr>
        <w:pStyle w:val="a3"/>
        <w:spacing w:before="6"/>
      </w:pPr>
    </w:p>
    <w:p w14:paraId="31B63FF4" w14:textId="77777777" w:rsidR="00822639" w:rsidRDefault="00822639" w:rsidP="00822639">
      <w:pPr>
        <w:pStyle w:val="1"/>
        <w:ind w:left="3912" w:hanging="2442"/>
      </w:pPr>
      <w:r>
        <w:t>Перечень</w:t>
      </w:r>
      <w:r>
        <w:rPr>
          <w:spacing w:val="-7"/>
        </w:rPr>
        <w:t xml:space="preserve"> </w:t>
      </w:r>
      <w:r>
        <w:t>основных</w:t>
      </w:r>
      <w:r>
        <w:rPr>
          <w:spacing w:val="-2"/>
        </w:rPr>
        <w:t xml:space="preserve"> </w:t>
      </w:r>
      <w:r>
        <w:t>тактик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соответствующих</w:t>
      </w:r>
      <w:r>
        <w:rPr>
          <w:spacing w:val="-2"/>
        </w:rPr>
        <w:t xml:space="preserve"> </w:t>
      </w:r>
      <w:r>
        <w:t>им</w:t>
      </w:r>
      <w:r>
        <w:rPr>
          <w:spacing w:val="-3"/>
        </w:rPr>
        <w:t xml:space="preserve"> </w:t>
      </w:r>
      <w:r>
        <w:t>типовых</w:t>
      </w:r>
      <w:r>
        <w:rPr>
          <w:spacing w:val="-2"/>
        </w:rPr>
        <w:t xml:space="preserve"> </w:t>
      </w:r>
      <w:r>
        <w:t>техник,</w:t>
      </w:r>
      <w:r>
        <w:rPr>
          <w:spacing w:val="-4"/>
        </w:rPr>
        <w:t xml:space="preserve"> </w:t>
      </w:r>
      <w:r>
        <w:t>используемых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построения сценариев реализации угроз безопасности информации</w:t>
      </w:r>
    </w:p>
    <w:p w14:paraId="37C05067" w14:textId="77777777" w:rsidR="00822639" w:rsidRDefault="00822639" w:rsidP="00822639">
      <w:pPr>
        <w:pStyle w:val="a3"/>
        <w:spacing w:before="235" w:after="7"/>
        <w:ind w:right="138"/>
        <w:jc w:val="right"/>
      </w:pPr>
      <w:r>
        <w:t>Таблица</w:t>
      </w:r>
      <w:r>
        <w:rPr>
          <w:spacing w:val="-7"/>
        </w:rPr>
        <w:t xml:space="preserve"> </w:t>
      </w:r>
      <w:r>
        <w:rPr>
          <w:spacing w:val="-4"/>
        </w:rPr>
        <w:t>11.1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38"/>
        <w:gridCol w:w="9846"/>
      </w:tblGrid>
      <w:tr w:rsidR="00822639" w14:paraId="7AE0DC81" w14:textId="77777777" w:rsidTr="004D287D">
        <w:trPr>
          <w:trHeight w:val="365"/>
        </w:trPr>
        <w:tc>
          <w:tcPr>
            <w:tcW w:w="603" w:type="dxa"/>
            <w:shd w:val="clear" w:color="auto" w:fill="D9D9D9"/>
          </w:tcPr>
          <w:p w14:paraId="67D9544F" w14:textId="77777777" w:rsidR="00822639" w:rsidRDefault="00822639" w:rsidP="004D287D">
            <w:pPr>
              <w:pStyle w:val="TableParagraph"/>
              <w:spacing w:line="276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38" w:type="dxa"/>
            <w:shd w:val="clear" w:color="auto" w:fill="D9D9D9"/>
          </w:tcPr>
          <w:p w14:paraId="17845330" w14:textId="77777777" w:rsidR="00822639" w:rsidRDefault="00822639" w:rsidP="004D287D">
            <w:pPr>
              <w:pStyle w:val="TableParagraph"/>
              <w:spacing w:line="276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6" w:type="dxa"/>
            <w:shd w:val="clear" w:color="auto" w:fill="D9D9D9"/>
          </w:tcPr>
          <w:p w14:paraId="4A780EE9" w14:textId="77777777" w:rsidR="00822639" w:rsidRDefault="00822639" w:rsidP="004D287D">
            <w:pPr>
              <w:pStyle w:val="TableParagraph"/>
              <w:spacing w:line="27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1EDBDD69" w14:textId="77777777" w:rsidTr="004D287D">
        <w:trPr>
          <w:trHeight w:val="563"/>
        </w:trPr>
        <w:tc>
          <w:tcPr>
            <w:tcW w:w="603" w:type="dxa"/>
            <w:vMerge w:val="restart"/>
          </w:tcPr>
          <w:p w14:paraId="1F78353B" w14:textId="77777777" w:rsidR="00822639" w:rsidRDefault="00822639" w:rsidP="004D287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Т1</w:t>
            </w:r>
          </w:p>
        </w:tc>
        <w:tc>
          <w:tcPr>
            <w:tcW w:w="4138" w:type="dxa"/>
            <w:vMerge w:val="restart"/>
          </w:tcPr>
          <w:p w14:paraId="619ECF5B" w14:textId="77777777" w:rsidR="00822639" w:rsidRPr="00822639" w:rsidRDefault="00822639" w:rsidP="004D287D">
            <w:pPr>
              <w:pStyle w:val="TableParagraph"/>
              <w:spacing w:line="268" w:lineRule="exact"/>
              <w:ind w:left="10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системах и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сетях</w:t>
            </w:r>
          </w:p>
          <w:p w14:paraId="2485B55F" w14:textId="77777777" w:rsidR="00822639" w:rsidRPr="00822639" w:rsidRDefault="00822639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  <w:p w14:paraId="388BB2C9" w14:textId="77777777" w:rsidR="00822639" w:rsidRPr="00822639" w:rsidRDefault="00822639" w:rsidP="004D287D">
            <w:pPr>
              <w:pStyle w:val="TableParagraph"/>
              <w:ind w:left="107" w:right="96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Тактическая задача: нарушитель стремится получить любую техническую информацию, которая может оказаться полезной в ходе реализации угроз безопасности </w:t>
            </w:r>
            <w:r w:rsidRPr="00822639">
              <w:rPr>
                <w:spacing w:val="-2"/>
                <w:sz w:val="24"/>
                <w:lang w:val="ru-RU"/>
              </w:rPr>
              <w:t>информации</w:t>
            </w:r>
          </w:p>
        </w:tc>
        <w:tc>
          <w:tcPr>
            <w:tcW w:w="9846" w:type="dxa"/>
          </w:tcPr>
          <w:p w14:paraId="6256A87A" w14:textId="77777777" w:rsidR="00822639" w:rsidRPr="00822639" w:rsidRDefault="00822639" w:rsidP="004D287D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>
              <w:rPr>
                <w:sz w:val="24"/>
              </w:rPr>
              <w:t>T</w:t>
            </w:r>
            <w:r w:rsidRPr="00822639">
              <w:rPr>
                <w:sz w:val="24"/>
                <w:lang w:val="ru-RU"/>
              </w:rPr>
              <w:t>1.1.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1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</w:t>
            </w:r>
            <w:r w:rsidRPr="00822639">
              <w:rPr>
                <w:spacing w:val="1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из</w:t>
            </w:r>
            <w:r w:rsidRPr="00822639">
              <w:rPr>
                <w:spacing w:val="1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публичных</w:t>
            </w:r>
            <w:r w:rsidRPr="00822639">
              <w:rPr>
                <w:spacing w:val="1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источников:</w:t>
            </w:r>
            <w:r w:rsidRPr="00822639">
              <w:rPr>
                <w:spacing w:val="1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официальный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сайт</w:t>
            </w:r>
            <w:r w:rsidRPr="00822639">
              <w:rPr>
                <w:spacing w:val="1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(сайты)</w:t>
            </w:r>
            <w:r w:rsidRPr="00822639">
              <w:rPr>
                <w:spacing w:val="15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организации,</w:t>
            </w:r>
          </w:p>
          <w:p w14:paraId="318A39E5" w14:textId="77777777" w:rsidR="00822639" w:rsidRPr="00822639" w:rsidRDefault="00822639" w:rsidP="004D287D">
            <w:pPr>
              <w:pStyle w:val="TableParagraph"/>
              <w:ind w:left="107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СМИ,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социальные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сети,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фотобанки,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сайты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поставщиков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вендоров,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материалы</w:t>
            </w:r>
            <w:r w:rsidRPr="00822639">
              <w:rPr>
                <w:spacing w:val="-2"/>
                <w:sz w:val="24"/>
                <w:lang w:val="ru-RU"/>
              </w:rPr>
              <w:t xml:space="preserve"> конференций</w:t>
            </w:r>
          </w:p>
        </w:tc>
      </w:tr>
      <w:tr w:rsidR="00822639" w14:paraId="2B71EA78" w14:textId="77777777" w:rsidTr="004D287D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14:paraId="73C9C91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14:paraId="1F34E0FC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6" w:type="dxa"/>
          </w:tcPr>
          <w:p w14:paraId="4AA7E4CF" w14:textId="77777777" w:rsidR="00822639" w:rsidRPr="00822639" w:rsidRDefault="00822639" w:rsidP="004D287D">
            <w:pPr>
              <w:pStyle w:val="TableParagraph"/>
              <w:ind w:left="107" w:right="103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>T</w:t>
            </w:r>
            <w:r w:rsidRPr="00822639">
              <w:rPr>
                <w:sz w:val="24"/>
                <w:lang w:val="ru-RU"/>
              </w:rPr>
              <w:t>1.2.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 информации о подключенных к публичным системам и сетям устройствах и их службах при помощи поисковых систем, включая сбор конфигурационной информации компонентов систем и сетей, программного обеспечения сервисов и приложений.</w:t>
            </w:r>
          </w:p>
          <w:p w14:paraId="2601BB0F" w14:textId="77777777" w:rsidR="00822639" w:rsidRPr="00822639" w:rsidRDefault="00822639" w:rsidP="004D287D">
            <w:pPr>
              <w:pStyle w:val="TableParagraph"/>
              <w:spacing w:line="270" w:lineRule="atLeast"/>
              <w:ind w:left="107" w:right="9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Пример: использование поисковой системы </w:t>
            </w:r>
            <w:r>
              <w:rPr>
                <w:sz w:val="24"/>
              </w:rPr>
              <w:t>Shodan</w:t>
            </w:r>
            <w:r w:rsidRPr="00822639">
              <w:rPr>
                <w:sz w:val="24"/>
                <w:lang w:val="ru-RU"/>
              </w:rPr>
              <w:t xml:space="preserve"> для получения информации об определенных моделях </w:t>
            </w:r>
            <w:r>
              <w:rPr>
                <w:sz w:val="24"/>
              </w:rPr>
              <w:t>IP</w:t>
            </w:r>
            <w:r w:rsidRPr="00822639">
              <w:rPr>
                <w:sz w:val="24"/>
                <w:lang w:val="ru-RU"/>
              </w:rPr>
              <w:t xml:space="preserve">-камер видеонаблюдения с возможно уязвимыми версиями </w:t>
            </w:r>
            <w:r w:rsidRPr="00822639">
              <w:rPr>
                <w:spacing w:val="-2"/>
                <w:sz w:val="24"/>
                <w:lang w:val="ru-RU"/>
              </w:rPr>
              <w:t>прошивок</w:t>
            </w:r>
          </w:p>
        </w:tc>
      </w:tr>
      <w:tr w:rsidR="00822639" w14:paraId="3153F4D3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4C3CC40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14:paraId="5239107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6" w:type="dxa"/>
          </w:tcPr>
          <w:p w14:paraId="723A8457" w14:textId="77777777" w:rsidR="00822639" w:rsidRPr="00822639" w:rsidRDefault="00822639" w:rsidP="004D287D">
            <w:pPr>
              <w:pStyle w:val="TableParagraph"/>
              <w:ind w:left="107"/>
              <w:rPr>
                <w:sz w:val="24"/>
                <w:lang w:val="ru-RU"/>
              </w:rPr>
            </w:pPr>
            <w:r>
              <w:rPr>
                <w:sz w:val="24"/>
              </w:rPr>
              <w:t>T</w:t>
            </w:r>
            <w:r w:rsidRPr="00822639">
              <w:rPr>
                <w:sz w:val="24"/>
                <w:lang w:val="ru-RU"/>
              </w:rPr>
              <w:t>1.3.</w:t>
            </w:r>
            <w:r w:rsidRPr="00822639">
              <w:rPr>
                <w:spacing w:val="-1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Пассивный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(прослушивание)</w:t>
            </w:r>
            <w:r w:rsidRPr="00822639">
              <w:rPr>
                <w:spacing w:val="2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подключенных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сети</w:t>
            </w:r>
            <w:r w:rsidRPr="00822639">
              <w:rPr>
                <w:spacing w:val="2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устройствах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 целью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идентификации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сетевых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служб,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типов</w:t>
            </w:r>
            <w:r w:rsidRPr="00822639">
              <w:rPr>
                <w:spacing w:val="-1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версий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этих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служб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некоторых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случаях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10"/>
                <w:sz w:val="24"/>
                <w:lang w:val="ru-RU"/>
              </w:rPr>
              <w:t>–</w:t>
            </w:r>
          </w:p>
          <w:p w14:paraId="49F40440" w14:textId="77777777" w:rsidR="00822639" w:rsidRDefault="00822639" w:rsidP="004D287D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идентификационной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пользователей</w:t>
            </w:r>
          </w:p>
        </w:tc>
      </w:tr>
      <w:tr w:rsidR="00822639" w14:paraId="030F3BB2" w14:textId="77777777" w:rsidTr="004D287D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14:paraId="7CE419D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14:paraId="55C143F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6" w:type="dxa"/>
          </w:tcPr>
          <w:p w14:paraId="725977B4" w14:textId="77777777" w:rsidR="00822639" w:rsidRPr="00822639" w:rsidRDefault="00822639" w:rsidP="004D287D">
            <w:pPr>
              <w:pStyle w:val="TableParagraph"/>
              <w:ind w:left="107" w:right="93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>T</w:t>
            </w:r>
            <w:r w:rsidRPr="00822639">
              <w:rPr>
                <w:sz w:val="24"/>
                <w:lang w:val="ru-RU"/>
              </w:rPr>
              <w:t>1.4.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сервисов, типов и версий программного обеспечения этих сервисов, а также с целью получения конфигурационной информации компонентов систем и сетей, программного обеспечения сервисов и приложений.</w:t>
            </w:r>
          </w:p>
          <w:p w14:paraId="6D5222D5" w14:textId="77777777" w:rsidR="00822639" w:rsidRPr="00822639" w:rsidRDefault="00822639" w:rsidP="004D287D">
            <w:pPr>
              <w:pStyle w:val="TableParagraph"/>
              <w:spacing w:line="264" w:lineRule="exact"/>
              <w:ind w:left="10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сканирование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помощи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сканера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pacing w:val="-4"/>
                <w:sz w:val="24"/>
              </w:rPr>
              <w:t>nmap</w:t>
            </w:r>
          </w:p>
        </w:tc>
      </w:tr>
      <w:tr w:rsidR="00822639" w14:paraId="687F69DC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7A71C7F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38" w:type="dxa"/>
            <w:vMerge/>
            <w:tcBorders>
              <w:top w:val="nil"/>
            </w:tcBorders>
          </w:tcPr>
          <w:p w14:paraId="7A10762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6" w:type="dxa"/>
          </w:tcPr>
          <w:p w14:paraId="649225B6" w14:textId="77777777" w:rsidR="00822639" w:rsidRPr="00822639" w:rsidRDefault="00822639" w:rsidP="004D287D">
            <w:pPr>
              <w:pStyle w:val="TableParagraph"/>
              <w:ind w:left="107" w:right="89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Т1.5.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Сбор информации о пользователях, устройствах, приложениях, а также сбор конфигурационной информации компонентов систем и сетей, программного обеспечения сервисов и приложений путем поиска и эксплуатации уязвимостей подключенных к сети </w:t>
            </w:r>
            <w:r w:rsidRPr="00822639">
              <w:rPr>
                <w:spacing w:val="-2"/>
                <w:sz w:val="24"/>
                <w:lang w:val="ru-RU"/>
              </w:rPr>
              <w:t>устройств.</w:t>
            </w:r>
          </w:p>
          <w:p w14:paraId="55BDAC14" w14:textId="77777777" w:rsidR="00822639" w:rsidRPr="00822639" w:rsidRDefault="00822639" w:rsidP="004D287D">
            <w:pPr>
              <w:pStyle w:val="TableParagraph"/>
              <w:spacing w:line="264" w:lineRule="exact"/>
              <w:ind w:left="10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типа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directory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traversal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публично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доступного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веб-</w:t>
            </w:r>
            <w:r w:rsidRPr="00822639">
              <w:rPr>
                <w:spacing w:val="-2"/>
                <w:sz w:val="24"/>
                <w:lang w:val="ru-RU"/>
              </w:rPr>
              <w:t>сервера</w:t>
            </w:r>
          </w:p>
        </w:tc>
      </w:tr>
    </w:tbl>
    <w:p w14:paraId="7B0CFAA7" w14:textId="77777777" w:rsidR="00822639" w:rsidRDefault="00822639" w:rsidP="00822639">
      <w:pPr>
        <w:pStyle w:val="TableParagraph"/>
        <w:spacing w:line="264" w:lineRule="exact"/>
        <w:jc w:val="both"/>
        <w:rPr>
          <w:sz w:val="24"/>
        </w:rPr>
        <w:sectPr w:rsidR="00822639">
          <w:headerReference w:type="default" r:id="rId5"/>
          <w:pgSz w:w="16840" w:h="11910" w:orient="landscape"/>
          <w:pgMar w:top="1180" w:right="992" w:bottom="280" w:left="992" w:header="0" w:footer="0" w:gutter="0"/>
          <w:cols w:space="720"/>
        </w:sectPr>
      </w:pPr>
    </w:p>
    <w:p w14:paraId="3BF8E1CA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7638B422" wp14:editId="78637429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5" name="Textbox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7EE54E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66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8B422" id="_x0000_t202" coordsize="21600,21600" o:spt="202" path="m,l,21600r21600,l21600,xe">
                <v:stroke joinstyle="miter"/>
                <v:path gradientshapeok="t" o:connecttype="rect"/>
              </v:shapetype>
              <v:shape id="Textbox 1265" o:spid="_x0000_s1026" type="#_x0000_t202" style="position:absolute;margin-left:799.7pt;margin-top:290.15pt;width:15.3pt;height:1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" filled="f" stroked="f">
                <v:textbox style="layout-flow:vertical" inset="0,0,0,0">
                  <w:txbxContent>
                    <w:p w14:paraId="007EE54E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10756FB2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55FAC571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5EA23E37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044ACBDF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447BD313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5D5D480F" w14:textId="77777777" w:rsidR="00822639" w:rsidRDefault="00822639" w:rsidP="004D287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3372E738" w14:textId="77777777" w:rsidTr="004D287D">
        <w:trPr>
          <w:trHeight w:val="1103"/>
        </w:trPr>
        <w:tc>
          <w:tcPr>
            <w:tcW w:w="603" w:type="dxa"/>
            <w:vMerge w:val="restart"/>
          </w:tcPr>
          <w:p w14:paraId="1139AADC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6C5C7C75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14:paraId="331F79BC" w14:textId="77777777" w:rsidR="00822639" w:rsidRPr="00822639" w:rsidRDefault="00822639" w:rsidP="004D287D">
            <w:pPr>
              <w:pStyle w:val="TableParagraph"/>
              <w:tabs>
                <w:tab w:val="left" w:pos="1424"/>
                <w:tab w:val="left" w:pos="2954"/>
                <w:tab w:val="left" w:pos="3307"/>
                <w:tab w:val="left" w:pos="5072"/>
                <w:tab w:val="left" w:pos="6612"/>
                <w:tab w:val="left" w:pos="8283"/>
              </w:tabs>
              <w:ind w:right="101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Т1.6. Сбор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информации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10"/>
                <w:sz w:val="24"/>
                <w:lang w:val="ru-RU"/>
              </w:rPr>
              <w:t>о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пользователях,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устройствах,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приложениях,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авторизуемых </w:t>
            </w:r>
            <w:r w:rsidRPr="00822639">
              <w:rPr>
                <w:sz w:val="24"/>
                <w:lang w:val="ru-RU"/>
              </w:rPr>
              <w:t>сервисами вычислительной сети, путем перебора.</w:t>
            </w:r>
          </w:p>
          <w:p w14:paraId="598DE40F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Пример:</w:t>
            </w:r>
            <w:r w:rsidRPr="00822639">
              <w:rPr>
                <w:spacing w:val="8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сбор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информации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о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почтовых</w:t>
            </w:r>
            <w:r w:rsidRPr="00822639">
              <w:rPr>
                <w:spacing w:val="9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адресах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при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помощи</w:t>
            </w:r>
            <w:r w:rsidRPr="00822639">
              <w:rPr>
                <w:spacing w:val="8"/>
                <w:sz w:val="24"/>
                <w:lang w:val="ru-RU"/>
              </w:rPr>
              <w:t xml:space="preserve"> </w:t>
            </w:r>
            <w:r>
              <w:rPr>
                <w:spacing w:val="-2"/>
                <w:sz w:val="24"/>
              </w:rPr>
              <w:t>directoryharvestattack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на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почтовые сервера</w:t>
            </w:r>
          </w:p>
        </w:tc>
      </w:tr>
      <w:tr w:rsidR="00822639" w14:paraId="03FCA93A" w14:textId="77777777" w:rsidTr="004D287D">
        <w:trPr>
          <w:trHeight w:val="275"/>
        </w:trPr>
        <w:tc>
          <w:tcPr>
            <w:tcW w:w="603" w:type="dxa"/>
            <w:vMerge/>
            <w:tcBorders>
              <w:top w:val="nil"/>
            </w:tcBorders>
          </w:tcPr>
          <w:p w14:paraId="5A1D2C0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C2EFCD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21A64DA0" w14:textId="77777777" w:rsidR="00822639" w:rsidRPr="00822639" w:rsidRDefault="00822639" w:rsidP="004D287D">
            <w:pPr>
              <w:pStyle w:val="TableParagraph"/>
              <w:spacing w:line="255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Т1.7.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предоставляемой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DNS</w:t>
            </w:r>
            <w:r w:rsidRPr="00822639">
              <w:rPr>
                <w:sz w:val="24"/>
                <w:lang w:val="ru-RU"/>
              </w:rPr>
              <w:t xml:space="preserve"> сервисами,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включая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DNS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pacing w:val="-2"/>
                <w:sz w:val="24"/>
              </w:rPr>
              <w:t>Hijacking</w:t>
            </w:r>
          </w:p>
        </w:tc>
      </w:tr>
      <w:tr w:rsidR="00822639" w14:paraId="00DDBA58" w14:textId="77777777" w:rsidTr="004D287D">
        <w:trPr>
          <w:trHeight w:val="564"/>
        </w:trPr>
        <w:tc>
          <w:tcPr>
            <w:tcW w:w="603" w:type="dxa"/>
            <w:vMerge/>
            <w:tcBorders>
              <w:top w:val="nil"/>
            </w:tcBorders>
          </w:tcPr>
          <w:p w14:paraId="0EF4CF1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0B987F6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48A1C3B4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Т1.8.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пользователе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посещении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веб-сайта,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 использованием уязвимостей программы браузера и надстраиваемых модулей браузера</w:t>
            </w:r>
          </w:p>
        </w:tc>
      </w:tr>
      <w:tr w:rsidR="00822639" w14:paraId="58A75BC8" w14:textId="77777777" w:rsidTr="004D287D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14:paraId="55426F4D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0B4B2B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5F380DCF" w14:textId="77777777" w:rsidR="00822639" w:rsidRPr="00822639" w:rsidRDefault="00822639" w:rsidP="004D287D">
            <w:pPr>
              <w:pStyle w:val="TableParagraph"/>
              <w:ind w:right="100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Т1.9.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 информации о пользователях, устройствах, приложениях путем поиска информации в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памяти,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файлах,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каталогах,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базах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прошивках устройств,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репозиториях исходных кодов ПО, включая поиск паролей в исходном и хэшированном виде, криптографических ключей.</w:t>
            </w:r>
          </w:p>
          <w:p w14:paraId="0476B26B" w14:textId="77777777" w:rsidR="00822639" w:rsidRPr="00822639" w:rsidRDefault="00822639" w:rsidP="004D287D">
            <w:pPr>
              <w:pStyle w:val="TableParagraph"/>
              <w:spacing w:line="270" w:lineRule="atLeast"/>
              <w:ind w:right="9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 получение хэшей паролей из /</w:t>
            </w:r>
            <w:r>
              <w:rPr>
                <w:sz w:val="24"/>
              </w:rPr>
              <w:t>etc</w:t>
            </w:r>
            <w:r w:rsidRPr="0082263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passwd</w:t>
            </w:r>
            <w:r w:rsidRPr="00822639">
              <w:rPr>
                <w:sz w:val="24"/>
                <w:lang w:val="ru-RU"/>
              </w:rPr>
              <w:t xml:space="preserve"> или получение паролей по умолчанию путем обратного инжиниринга прошивки устройства</w:t>
            </w:r>
          </w:p>
        </w:tc>
      </w:tr>
      <w:tr w:rsidR="00822639" w14:paraId="28AA3798" w14:textId="77777777" w:rsidTr="004D287D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14:paraId="2778E83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4724B2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0FBA96C0" w14:textId="77777777" w:rsidR="00822639" w:rsidRPr="00822639" w:rsidRDefault="00822639" w:rsidP="004D287D">
            <w:pPr>
              <w:pStyle w:val="TableParagraph"/>
              <w:ind w:right="9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Т1.10.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Кража цифровых сертификатов, включая кражу физических токенов, либо неавторизованное выписывание новых сертификатов (возможно после компрометации инфраструктуры</w:t>
            </w:r>
            <w:r w:rsidRPr="00822639">
              <w:rPr>
                <w:spacing w:val="5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доменного</w:t>
            </w:r>
            <w:r w:rsidRPr="00822639">
              <w:rPr>
                <w:spacing w:val="6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регистратора</w:t>
            </w:r>
            <w:r w:rsidRPr="00822639">
              <w:rPr>
                <w:spacing w:val="6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6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аккаунта</w:t>
            </w:r>
            <w:r w:rsidRPr="00822639">
              <w:rPr>
                <w:spacing w:val="6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администратора</w:t>
            </w:r>
            <w:r w:rsidRPr="00822639">
              <w:rPr>
                <w:spacing w:val="6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зоны</w:t>
            </w:r>
            <w:r w:rsidRPr="00822639">
              <w:rPr>
                <w:spacing w:val="6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6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стороне</w:t>
            </w:r>
          </w:p>
          <w:p w14:paraId="04360D55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жертвы)</w:t>
            </w:r>
          </w:p>
        </w:tc>
      </w:tr>
      <w:tr w:rsidR="00822639" w14:paraId="6C02BA79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2523812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E1ECB8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5E73A8E7" w14:textId="77777777" w:rsidR="00822639" w:rsidRPr="00822639" w:rsidRDefault="00822639" w:rsidP="004D287D">
            <w:pPr>
              <w:pStyle w:val="TableParagraph"/>
              <w:tabs>
                <w:tab w:val="left" w:pos="1568"/>
                <w:tab w:val="left" w:pos="3120"/>
                <w:tab w:val="left" w:pos="3497"/>
                <w:tab w:val="left" w:pos="5288"/>
                <w:tab w:val="left" w:pos="6850"/>
                <w:tab w:val="left" w:pos="8543"/>
              </w:tabs>
              <w:ind w:right="101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Т1.11. Сбор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информации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10"/>
                <w:sz w:val="24"/>
                <w:lang w:val="ru-RU"/>
              </w:rPr>
              <w:t>о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пользователях,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устройствах,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приложениях,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внутренней </w:t>
            </w:r>
            <w:r w:rsidRPr="00822639">
              <w:rPr>
                <w:sz w:val="24"/>
                <w:lang w:val="ru-RU"/>
              </w:rPr>
              <w:t>информации</w:t>
            </w:r>
            <w:r w:rsidRPr="00822639">
              <w:rPr>
                <w:spacing w:val="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</w:t>
            </w:r>
            <w:r w:rsidRPr="00822639">
              <w:rPr>
                <w:spacing w:val="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компонентах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сетей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путем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применения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социальной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инженерии,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3"/>
                <w:sz w:val="24"/>
                <w:lang w:val="ru-RU"/>
              </w:rPr>
              <w:t xml:space="preserve"> </w:t>
            </w:r>
            <w:r w:rsidRPr="00822639">
              <w:rPr>
                <w:spacing w:val="-5"/>
                <w:sz w:val="24"/>
                <w:lang w:val="ru-RU"/>
              </w:rPr>
              <w:t>том</w:t>
            </w:r>
          </w:p>
          <w:p w14:paraId="1623871A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числе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фишинга</w:t>
            </w:r>
          </w:p>
        </w:tc>
      </w:tr>
      <w:tr w:rsidR="00822639" w14:paraId="46200188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3FB89F7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8CAFE5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0E8BFC1E" w14:textId="77777777" w:rsidR="00822639" w:rsidRPr="00822639" w:rsidRDefault="00822639" w:rsidP="004D287D">
            <w:pPr>
              <w:pStyle w:val="TableParagraph"/>
              <w:ind w:right="94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Т1.12.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 личной идентификационной информации (идентификаторы пользователей, устройств, информация об идентификации пользователей сервисами, приложениями, средствами удаленного доступа), в том числе сбор украденных личных данных сотрудников и подрядчиков на случай, если</w:t>
            </w:r>
            <w:r w:rsidRPr="00822639">
              <w:rPr>
                <w:spacing w:val="1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сотрудники/подрядчики используют одни и те же пароли</w:t>
            </w:r>
            <w:r w:rsidRPr="00822639">
              <w:rPr>
                <w:spacing w:val="1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</w:p>
          <w:p w14:paraId="2B53BA54" w14:textId="77777777" w:rsidR="00822639" w:rsidRPr="00822639" w:rsidRDefault="00822639" w:rsidP="004D287D">
            <w:pPr>
              <w:pStyle w:val="TableParagraph"/>
              <w:spacing w:line="261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работе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 за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ее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пределами</w:t>
            </w:r>
          </w:p>
        </w:tc>
      </w:tr>
      <w:tr w:rsidR="00822639" w14:paraId="795F96EE" w14:textId="77777777" w:rsidTr="004D287D">
        <w:trPr>
          <w:trHeight w:val="616"/>
        </w:trPr>
        <w:tc>
          <w:tcPr>
            <w:tcW w:w="603" w:type="dxa"/>
            <w:vMerge/>
            <w:tcBorders>
              <w:top w:val="nil"/>
            </w:tcBorders>
          </w:tcPr>
          <w:p w14:paraId="54E7902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2920886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475DED26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Т1.13.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3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</w:t>
            </w:r>
            <w:r w:rsidRPr="00822639">
              <w:rPr>
                <w:spacing w:val="3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3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получение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3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системам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физической</w:t>
            </w:r>
            <w:r w:rsidRPr="00822639">
              <w:rPr>
                <w:spacing w:val="3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безопасности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и </w:t>
            </w:r>
            <w:r w:rsidRPr="00822639">
              <w:rPr>
                <w:spacing w:val="-2"/>
                <w:sz w:val="24"/>
                <w:lang w:val="ru-RU"/>
              </w:rPr>
              <w:t>видеонаблюдения</w:t>
            </w:r>
          </w:p>
        </w:tc>
      </w:tr>
      <w:tr w:rsidR="00822639" w14:paraId="072EC9D5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632E174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A3FF18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0220E597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Т1.14.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получение</w:t>
            </w:r>
            <w:r w:rsidRPr="00822639">
              <w:rPr>
                <w:spacing w:val="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контроля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над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личными</w:t>
            </w:r>
            <w:r w:rsidRPr="00822639">
              <w:rPr>
                <w:spacing w:val="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устройствами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сотрудников</w:t>
            </w:r>
          </w:p>
          <w:p w14:paraId="431491EB" w14:textId="77777777" w:rsidR="00822639" w:rsidRPr="00822639" w:rsidRDefault="00822639" w:rsidP="004D287D">
            <w:pPr>
              <w:pStyle w:val="TableParagraph"/>
              <w:spacing w:line="264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(смартфонами,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планшетами,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ноутбуками)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скрытой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прослушки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видеофиксации</w:t>
            </w:r>
          </w:p>
        </w:tc>
      </w:tr>
      <w:tr w:rsidR="00822639" w14:paraId="1ED27DC7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2901924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C54589F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0AD8AE85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Т1.15.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Поиск</w:t>
            </w:r>
            <w:r w:rsidRPr="00822639">
              <w:rPr>
                <w:spacing w:val="1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покупка</w:t>
            </w:r>
            <w:r w:rsidRPr="00822639">
              <w:rPr>
                <w:spacing w:val="1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баз</w:t>
            </w:r>
            <w:r w:rsidRPr="00822639">
              <w:rPr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</w:t>
            </w:r>
            <w:r w:rsidRPr="00822639">
              <w:rPr>
                <w:spacing w:val="1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идентификационной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информации,</w:t>
            </w:r>
            <w:r w:rsidRPr="00822639">
              <w:rPr>
                <w:spacing w:val="12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скомпрометированых</w:t>
            </w:r>
          </w:p>
          <w:p w14:paraId="35ABE73A" w14:textId="77777777" w:rsidR="00822639" w:rsidRPr="00822639" w:rsidRDefault="00822639" w:rsidP="004D287D">
            <w:pPr>
              <w:pStyle w:val="TableParagraph"/>
              <w:spacing w:line="264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паролей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ключей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специализированных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нелегальных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площадках</w:t>
            </w:r>
          </w:p>
        </w:tc>
      </w:tr>
    </w:tbl>
    <w:p w14:paraId="0C300FBE" w14:textId="77777777" w:rsidR="00822639" w:rsidRDefault="00822639" w:rsidP="00822639">
      <w:pPr>
        <w:pStyle w:val="TableParagraph"/>
        <w:spacing w:line="264" w:lineRule="exact"/>
        <w:rPr>
          <w:sz w:val="24"/>
        </w:rPr>
        <w:sectPr w:rsidR="00822639">
          <w:headerReference w:type="default" r:id="rId6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2AD89456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1A6C33D2" wp14:editId="440CBA8F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6" name="Textbox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051A63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C33D2" id="Textbox 1266" o:spid="_x0000_s1027" type="#_x0000_t202" style="position:absolute;margin-left:799.7pt;margin-top:290.15pt;width:15.3pt;height:14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Gx3oIS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00051A63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392FA6AA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51BF7671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1704847A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7419AAE3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17BDAC38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6284AD98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0ADF2CC3" w14:textId="77777777" w:rsidTr="004D287D">
        <w:trPr>
          <w:trHeight w:val="1103"/>
        </w:trPr>
        <w:tc>
          <w:tcPr>
            <w:tcW w:w="603" w:type="dxa"/>
            <w:vMerge w:val="restart"/>
          </w:tcPr>
          <w:p w14:paraId="235AF126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72E1F473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14:paraId="616BE213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Т1.16.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 информации через получение доступа к базам данных результатов проведенных инвентаризаций,</w:t>
            </w:r>
            <w:r w:rsidRPr="00822639">
              <w:rPr>
                <w:spacing w:val="27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реестрам</w:t>
            </w:r>
            <w:r w:rsidRPr="00822639">
              <w:rPr>
                <w:spacing w:val="28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установленного</w:t>
            </w:r>
            <w:r w:rsidRPr="00822639">
              <w:rPr>
                <w:spacing w:val="28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оборудования</w:t>
            </w:r>
            <w:r w:rsidRPr="00822639">
              <w:rPr>
                <w:spacing w:val="28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27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ПО,</w:t>
            </w:r>
            <w:r w:rsidRPr="00822639">
              <w:rPr>
                <w:spacing w:val="28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данным</w:t>
            </w:r>
            <w:r w:rsidRPr="00822639">
              <w:rPr>
                <w:spacing w:val="27"/>
                <w:sz w:val="24"/>
                <w:lang w:val="ru-RU"/>
              </w:rPr>
              <w:t xml:space="preserve">  </w:t>
            </w:r>
            <w:r w:rsidRPr="00822639">
              <w:rPr>
                <w:spacing w:val="-2"/>
                <w:sz w:val="24"/>
                <w:lang w:val="ru-RU"/>
              </w:rPr>
              <w:t>проведенных</w:t>
            </w:r>
          </w:p>
          <w:p w14:paraId="02CCEE50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аудитов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безопасности,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получение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таким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компрометацию подрядчиков и партнеров</w:t>
            </w:r>
          </w:p>
        </w:tc>
      </w:tr>
      <w:tr w:rsidR="00822639" w14:paraId="35188D65" w14:textId="77777777" w:rsidTr="004D287D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14:paraId="2EC4E31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2481D2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3392E973" w14:textId="77777777" w:rsidR="00822639" w:rsidRPr="00822639" w:rsidRDefault="00822639" w:rsidP="004D287D">
            <w:pPr>
              <w:pStyle w:val="TableParagraph"/>
              <w:ind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Т1.17.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Пассивный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сбор</w:t>
            </w:r>
            <w:r w:rsidRPr="00822639">
              <w:rPr>
                <w:spacing w:val="40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анализ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данных</w:t>
            </w:r>
            <w:r w:rsidRPr="00822639">
              <w:rPr>
                <w:spacing w:val="40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телеметрии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получения</w:t>
            </w:r>
            <w:r w:rsidRPr="00822639">
              <w:rPr>
                <w:spacing w:val="40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информации о технологическом процессе, технологических установках, системах и ПО на предприятиях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29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автоматизированных</w:t>
            </w:r>
            <w:r w:rsidRPr="00822639">
              <w:rPr>
                <w:spacing w:val="33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системах</w:t>
            </w:r>
            <w:r w:rsidRPr="00822639">
              <w:rPr>
                <w:spacing w:val="3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3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производственными</w:t>
            </w:r>
            <w:r w:rsidRPr="00822639">
              <w:rPr>
                <w:spacing w:val="3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32"/>
                <w:sz w:val="24"/>
                <w:lang w:val="ru-RU"/>
              </w:rPr>
              <w:t xml:space="preserve">  </w:t>
            </w:r>
            <w:r w:rsidRPr="00822639">
              <w:rPr>
                <w:spacing w:val="-2"/>
                <w:sz w:val="24"/>
                <w:lang w:val="ru-RU"/>
              </w:rPr>
              <w:t>технологическими</w:t>
            </w:r>
          </w:p>
          <w:p w14:paraId="2612AA35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процессами,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критически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важных </w:t>
            </w:r>
            <w:r w:rsidRPr="00822639">
              <w:rPr>
                <w:spacing w:val="-2"/>
                <w:sz w:val="24"/>
                <w:lang w:val="ru-RU"/>
              </w:rPr>
              <w:t>объектах</w:t>
            </w:r>
          </w:p>
        </w:tc>
      </w:tr>
      <w:tr w:rsidR="00822639" w14:paraId="2C9D3FDA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09F522E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C47B44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05DBFDE2" w14:textId="77777777" w:rsidR="00822639" w:rsidRPr="00822639" w:rsidRDefault="00822639" w:rsidP="004D287D">
            <w:pPr>
              <w:pStyle w:val="TableParagraph"/>
              <w:ind w:right="94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Т1.18.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 и анализ данных о прошивках устройств, количестве и подключении этих устройств, используемых промышленных протоколах для получения информации о технологическом процессе, технологических установках, системах и ПО на предприятиях в автоматизированных</w:t>
            </w:r>
            <w:r w:rsidRPr="00822639">
              <w:rPr>
                <w:spacing w:val="61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системах</w:t>
            </w:r>
            <w:r w:rsidRPr="00822639">
              <w:rPr>
                <w:spacing w:val="6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61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производственными</w:t>
            </w:r>
            <w:r w:rsidRPr="00822639">
              <w:rPr>
                <w:spacing w:val="60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61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технологическими</w:t>
            </w:r>
          </w:p>
          <w:p w14:paraId="63A784C4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процессами,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критически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важных </w:t>
            </w:r>
            <w:r w:rsidRPr="00822639">
              <w:rPr>
                <w:spacing w:val="-2"/>
                <w:sz w:val="24"/>
                <w:lang w:val="ru-RU"/>
              </w:rPr>
              <w:t>объектах</w:t>
            </w:r>
          </w:p>
        </w:tc>
      </w:tr>
      <w:tr w:rsidR="00822639" w14:paraId="7CB055B4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27A7503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8BCDC1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605357B5" w14:textId="77777777" w:rsidR="00822639" w:rsidRPr="00822639" w:rsidRDefault="00822639" w:rsidP="004D287D">
            <w:pPr>
              <w:pStyle w:val="TableParagraph"/>
              <w:ind w:right="102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Т1.19.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установках, системах и ПО на предприятиях в автоматизированных системах управления производственными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технологическими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процессами,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критически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важных</w:t>
            </w:r>
          </w:p>
          <w:p w14:paraId="7858AB4B" w14:textId="77777777" w:rsidR="00822639" w:rsidRDefault="00822639" w:rsidP="004D287D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объектах</w:t>
            </w:r>
          </w:p>
        </w:tc>
      </w:tr>
      <w:tr w:rsidR="00822639" w14:paraId="6FA9A176" w14:textId="77777777" w:rsidTr="004D287D">
        <w:trPr>
          <w:trHeight w:val="1105"/>
        </w:trPr>
        <w:tc>
          <w:tcPr>
            <w:tcW w:w="603" w:type="dxa"/>
            <w:vMerge/>
            <w:tcBorders>
              <w:top w:val="nil"/>
            </w:tcBorders>
          </w:tcPr>
          <w:p w14:paraId="13D4C52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49CAFF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6A16F95B" w14:textId="77777777" w:rsidR="00822639" w:rsidRPr="00822639" w:rsidRDefault="00822639" w:rsidP="004D287D">
            <w:pPr>
              <w:pStyle w:val="TableParagraph"/>
              <w:ind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Т1.20.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Техники конкурентной разведки и промышленного шпионажа для сбора информации о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технологическом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процессе,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технологических установках,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системах 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предприятиях в автоматизированных</w:t>
            </w:r>
            <w:r w:rsidRPr="00822639">
              <w:rPr>
                <w:spacing w:val="59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системах</w:t>
            </w:r>
            <w:r w:rsidRPr="00822639">
              <w:rPr>
                <w:spacing w:val="6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6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производственными</w:t>
            </w:r>
            <w:r w:rsidRPr="00822639">
              <w:rPr>
                <w:spacing w:val="61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63"/>
                <w:sz w:val="24"/>
                <w:lang w:val="ru-RU"/>
              </w:rPr>
              <w:t xml:space="preserve">  </w:t>
            </w:r>
            <w:r w:rsidRPr="00822639">
              <w:rPr>
                <w:spacing w:val="-2"/>
                <w:sz w:val="24"/>
                <w:lang w:val="ru-RU"/>
              </w:rPr>
              <w:t>технологическими</w:t>
            </w:r>
          </w:p>
          <w:p w14:paraId="0E691079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процессами,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критически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важных </w:t>
            </w:r>
            <w:r w:rsidRPr="00822639">
              <w:rPr>
                <w:spacing w:val="-2"/>
                <w:sz w:val="24"/>
                <w:lang w:val="ru-RU"/>
              </w:rPr>
              <w:t>объектах</w:t>
            </w:r>
          </w:p>
        </w:tc>
      </w:tr>
      <w:tr w:rsidR="00822639" w14:paraId="797A1700" w14:textId="77777777" w:rsidTr="004D287D">
        <w:trPr>
          <w:trHeight w:val="837"/>
        </w:trPr>
        <w:tc>
          <w:tcPr>
            <w:tcW w:w="603" w:type="dxa"/>
            <w:vMerge/>
            <w:tcBorders>
              <w:top w:val="nil"/>
            </w:tcBorders>
          </w:tcPr>
          <w:p w14:paraId="59A40BD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56777E6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6D6F73E4" w14:textId="77777777" w:rsidR="00822639" w:rsidRPr="00822639" w:rsidRDefault="00822639" w:rsidP="004D287D">
            <w:pPr>
              <w:pStyle w:val="TableParagraph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1: Сбор информации может выполняться с использованием одной или более из перечисленных</w:t>
            </w:r>
            <w:r w:rsidRPr="00822639">
              <w:rPr>
                <w:i/>
                <w:spacing w:val="49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выше</w:t>
            </w:r>
            <w:r w:rsidRPr="00822639">
              <w:rPr>
                <w:i/>
                <w:spacing w:val="56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техник,</w:t>
            </w:r>
            <w:r w:rsidRPr="00822639">
              <w:rPr>
                <w:i/>
                <w:spacing w:val="5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пока</w:t>
            </w:r>
            <w:r w:rsidRPr="00822639">
              <w:rPr>
                <w:i/>
                <w:spacing w:val="5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нарушитель</w:t>
            </w:r>
            <w:r w:rsidRPr="00822639">
              <w:rPr>
                <w:i/>
                <w:spacing w:val="5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не</w:t>
            </w:r>
            <w:r w:rsidRPr="00822639">
              <w:rPr>
                <w:i/>
                <w:spacing w:val="5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получит</w:t>
            </w:r>
            <w:r w:rsidRPr="00822639">
              <w:rPr>
                <w:i/>
                <w:spacing w:val="5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достаточно</w:t>
            </w:r>
            <w:r w:rsidRPr="00822639">
              <w:rPr>
                <w:i/>
                <w:spacing w:val="5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информации</w:t>
            </w:r>
            <w:r w:rsidRPr="00822639">
              <w:rPr>
                <w:i/>
                <w:spacing w:val="53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5"/>
                <w:sz w:val="24"/>
                <w:lang w:val="ru-RU"/>
              </w:rPr>
              <w:t>для</w:t>
            </w:r>
          </w:p>
          <w:p w14:paraId="67BDDAA7" w14:textId="77777777" w:rsidR="00822639" w:rsidRPr="00822639" w:rsidRDefault="00822639" w:rsidP="004D287D">
            <w:pPr>
              <w:pStyle w:val="TableParagraph"/>
              <w:spacing w:line="274" w:lineRule="exact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реализации</w:t>
            </w:r>
            <w:r w:rsidRPr="00822639">
              <w:rPr>
                <w:i/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другой</w:t>
            </w:r>
            <w:r w:rsidRPr="00822639">
              <w:rPr>
                <w:i/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тактики в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 xml:space="preserve">продолжении </w:t>
            </w:r>
            <w:r w:rsidRPr="00822639">
              <w:rPr>
                <w:i/>
                <w:spacing w:val="-2"/>
                <w:sz w:val="24"/>
                <w:lang w:val="ru-RU"/>
              </w:rPr>
              <w:t>атаки</w:t>
            </w:r>
          </w:p>
        </w:tc>
      </w:tr>
      <w:tr w:rsidR="00822639" w14:paraId="53712EF2" w14:textId="77777777" w:rsidTr="004D287D">
        <w:trPr>
          <w:trHeight w:val="827"/>
        </w:trPr>
        <w:tc>
          <w:tcPr>
            <w:tcW w:w="603" w:type="dxa"/>
            <w:vMerge w:val="restart"/>
          </w:tcPr>
          <w:p w14:paraId="5BD14F23" w14:textId="77777777" w:rsidR="00822639" w:rsidRDefault="00822639" w:rsidP="004D287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Т2</w:t>
            </w:r>
          </w:p>
        </w:tc>
        <w:tc>
          <w:tcPr>
            <w:tcW w:w="4143" w:type="dxa"/>
            <w:vMerge w:val="restart"/>
          </w:tcPr>
          <w:p w14:paraId="07D5E08A" w14:textId="77777777" w:rsidR="00822639" w:rsidRPr="00822639" w:rsidRDefault="00822639" w:rsidP="004D287D">
            <w:pPr>
              <w:pStyle w:val="TableParagraph"/>
              <w:ind w:left="107" w:right="106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Получение первоначального доступа к компонентам систем и сетей</w:t>
            </w:r>
          </w:p>
          <w:p w14:paraId="3313B40C" w14:textId="77777777" w:rsidR="00822639" w:rsidRPr="00822639" w:rsidRDefault="00822639" w:rsidP="004D287D">
            <w:pPr>
              <w:pStyle w:val="TableParagraph"/>
              <w:spacing w:before="265" w:line="270" w:lineRule="atLeast"/>
              <w:ind w:left="107" w:right="98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Тактическая задача: нарушитель, </w:t>
            </w:r>
            <w:r w:rsidRPr="00822639">
              <w:rPr>
                <w:spacing w:val="-4"/>
                <w:sz w:val="24"/>
                <w:lang w:val="ru-RU"/>
              </w:rPr>
              <w:t>находясь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вне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инфраструктуры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сети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 xml:space="preserve">или </w:t>
            </w:r>
            <w:r w:rsidRPr="00822639">
              <w:rPr>
                <w:spacing w:val="-2"/>
                <w:sz w:val="24"/>
                <w:lang w:val="ru-RU"/>
              </w:rPr>
              <w:t>системы, стремится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получить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доступ</w:t>
            </w:r>
            <w:r w:rsidRPr="00822639">
              <w:rPr>
                <w:sz w:val="24"/>
                <w:lang w:val="ru-RU"/>
              </w:rPr>
              <w:t xml:space="preserve"> </w:t>
            </w:r>
            <w:r w:rsidRPr="00822639">
              <w:rPr>
                <w:spacing w:val="-10"/>
                <w:sz w:val="24"/>
                <w:lang w:val="ru-RU"/>
              </w:rPr>
              <w:t>к</w:t>
            </w:r>
          </w:p>
        </w:tc>
        <w:tc>
          <w:tcPr>
            <w:tcW w:w="9842" w:type="dxa"/>
          </w:tcPr>
          <w:p w14:paraId="15EF06C1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Т2.1. Использование внешних сервисов организации в сетях публичного доступа (Интернет) Примеры: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1)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веб-серверу,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расположенному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сети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организации;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2)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</w:p>
          <w:p w14:paraId="0DE2DE27" w14:textId="77777777" w:rsidR="00822639" w:rsidRPr="00822639" w:rsidRDefault="00822639" w:rsidP="004D287D">
            <w:pPr>
              <w:pStyle w:val="TableParagraph"/>
              <w:spacing w:line="264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интерфейсу</w:t>
            </w:r>
            <w:r w:rsidRPr="00822639">
              <w:rPr>
                <w:spacing w:val="-1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электронной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почты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OutlookWebAccess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OWA</w:t>
            </w:r>
            <w:r w:rsidRPr="00822639">
              <w:rPr>
                <w:sz w:val="24"/>
                <w:lang w:val="ru-RU"/>
              </w:rPr>
              <w:t>)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почтового сервера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организации</w:t>
            </w:r>
          </w:p>
        </w:tc>
      </w:tr>
      <w:tr w:rsidR="00822639" w14:paraId="3260AE21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3822DD4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C8F745D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166FD487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Т2.2.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устройств,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датчиков,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расположенных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периметре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 периметра</w:t>
            </w:r>
            <w:r w:rsidRPr="00822639">
              <w:rPr>
                <w:spacing w:val="4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физической</w:t>
            </w:r>
            <w:r w:rsidRPr="00822639">
              <w:rPr>
                <w:spacing w:val="4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защиты</w:t>
            </w:r>
            <w:r w:rsidRPr="00822639">
              <w:rPr>
                <w:spacing w:val="4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объекта,</w:t>
            </w:r>
            <w:r w:rsidRPr="00822639">
              <w:rPr>
                <w:spacing w:val="4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получения</w:t>
            </w:r>
            <w:r w:rsidRPr="00822639">
              <w:rPr>
                <w:spacing w:val="4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первичного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</w:t>
            </w:r>
            <w:r w:rsidRPr="00822639">
              <w:rPr>
                <w:spacing w:val="4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4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системам</w:t>
            </w:r>
            <w:r w:rsidRPr="00822639">
              <w:rPr>
                <w:spacing w:val="45"/>
                <w:sz w:val="24"/>
                <w:lang w:val="ru-RU"/>
              </w:rPr>
              <w:t xml:space="preserve"> </w:t>
            </w:r>
            <w:r w:rsidRPr="00822639">
              <w:rPr>
                <w:spacing w:val="-10"/>
                <w:sz w:val="24"/>
                <w:lang w:val="ru-RU"/>
              </w:rPr>
              <w:t>и</w:t>
            </w:r>
          </w:p>
          <w:p w14:paraId="5B38F01F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компонентам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внутри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этого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периметра.</w:t>
            </w:r>
          </w:p>
        </w:tc>
      </w:tr>
    </w:tbl>
    <w:p w14:paraId="4204EBCC" w14:textId="77777777" w:rsidR="00822639" w:rsidRDefault="00822639" w:rsidP="00822639">
      <w:pPr>
        <w:pStyle w:val="TableParagraph"/>
        <w:spacing w:line="264" w:lineRule="exact"/>
        <w:rPr>
          <w:sz w:val="24"/>
        </w:rPr>
        <w:sectPr w:rsidR="00822639">
          <w:headerReference w:type="default" r:id="rId7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51D6D9B5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375DCD6D" wp14:editId="249EA165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7" name="Textbox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537A8F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DCD6D" id="Textbox 1267" o:spid="_x0000_s1028" type="#_x0000_t202" style="position:absolute;margin-left:799.7pt;margin-top:290.15pt;width:15.3pt;height:1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Fq8+oe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36537A8F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31CBC921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3A6AE479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79E92867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71EFC24A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15FD7FC8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391BC88A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4261F164" w14:textId="77777777" w:rsidTr="004D287D">
        <w:trPr>
          <w:trHeight w:val="1103"/>
        </w:trPr>
        <w:tc>
          <w:tcPr>
            <w:tcW w:w="603" w:type="dxa"/>
            <w:vMerge w:val="restart"/>
          </w:tcPr>
          <w:p w14:paraId="00BFE232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5C55457F" w14:textId="77777777" w:rsidR="00822639" w:rsidRPr="00822639" w:rsidRDefault="00822639" w:rsidP="004D287D">
            <w:pPr>
              <w:pStyle w:val="TableParagraph"/>
              <w:ind w:left="107" w:right="100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любому узлу в инфраструктуре и использовать его как плацдарм для дальнейших действий</w:t>
            </w:r>
          </w:p>
        </w:tc>
        <w:tc>
          <w:tcPr>
            <w:tcW w:w="9842" w:type="dxa"/>
          </w:tcPr>
          <w:p w14:paraId="4E57EEDB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Примеры 1) доступ к датчикам автономной системы дистанционного контроля давления газа участка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газопровода;</w:t>
            </w:r>
            <w:r w:rsidRPr="00822639">
              <w:rPr>
                <w:spacing w:val="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2)</w:t>
            </w:r>
            <w:r w:rsidRPr="00822639">
              <w:rPr>
                <w:spacing w:val="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</w:t>
            </w:r>
            <w:r w:rsidRPr="00822639">
              <w:rPr>
                <w:spacing w:val="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умному счетчику,</w:t>
            </w:r>
            <w:r w:rsidRPr="00822639">
              <w:rPr>
                <w:spacing w:val="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расположенному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частном</w:t>
            </w:r>
            <w:r w:rsidRPr="00822639">
              <w:rPr>
                <w:spacing w:val="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объекте,</w:t>
            </w:r>
            <w:r w:rsidRPr="00822639">
              <w:rPr>
                <w:spacing w:val="3"/>
                <w:sz w:val="24"/>
                <w:lang w:val="ru-RU"/>
              </w:rPr>
              <w:t xml:space="preserve"> </w:t>
            </w:r>
            <w:r w:rsidRPr="00822639">
              <w:rPr>
                <w:spacing w:val="-5"/>
                <w:sz w:val="24"/>
                <w:lang w:val="ru-RU"/>
              </w:rPr>
              <w:t>как</w:t>
            </w:r>
          </w:p>
          <w:p w14:paraId="1E732512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части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инфраструктуры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поставщика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электроэнергии;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3)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интерфейсу</w:t>
            </w:r>
            <w:r w:rsidRPr="00822639">
              <w:rPr>
                <w:spacing w:val="3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 камеры видеонаблюдения через сети ближнего действия</w:t>
            </w:r>
          </w:p>
        </w:tc>
      </w:tr>
      <w:tr w:rsidR="00822639" w14:paraId="612AF2C7" w14:textId="77777777" w:rsidTr="004D287D">
        <w:trPr>
          <w:trHeight w:val="1120"/>
        </w:trPr>
        <w:tc>
          <w:tcPr>
            <w:tcW w:w="603" w:type="dxa"/>
            <w:vMerge/>
            <w:tcBorders>
              <w:top w:val="nil"/>
            </w:tcBorders>
          </w:tcPr>
          <w:p w14:paraId="4276589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131EC8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034BD60E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Т2.3.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атаке.</w:t>
            </w:r>
          </w:p>
          <w:p w14:paraId="0F5F96DA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обход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межсетевого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экрана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путем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уязвимостей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реализации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правил </w:t>
            </w:r>
            <w:r w:rsidRPr="00822639">
              <w:rPr>
                <w:spacing w:val="-2"/>
                <w:sz w:val="24"/>
                <w:lang w:val="ru-RU"/>
              </w:rPr>
              <w:t>фильтрации</w:t>
            </w:r>
          </w:p>
        </w:tc>
      </w:tr>
      <w:tr w:rsidR="00822639" w14:paraId="56780739" w14:textId="77777777" w:rsidTr="004D287D">
        <w:trPr>
          <w:trHeight w:val="854"/>
        </w:trPr>
        <w:tc>
          <w:tcPr>
            <w:tcW w:w="603" w:type="dxa"/>
            <w:vMerge/>
            <w:tcBorders>
              <w:top w:val="nil"/>
            </w:tcBorders>
          </w:tcPr>
          <w:p w14:paraId="47B0950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C5149F6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358F5336" w14:textId="77777777" w:rsidR="00822639" w:rsidRPr="00822639" w:rsidRDefault="00822639" w:rsidP="004D287D">
            <w:pPr>
              <w:pStyle w:val="TableParagraph"/>
              <w:ind w:right="94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Т2.4.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 ошибок конфигурации сетевого оборудования и средств защиты, в том числе слабых паролей и паролей по умолчанию, для получения доступа к компонентам систем и сетей при удаленной атаке</w:t>
            </w:r>
          </w:p>
        </w:tc>
      </w:tr>
      <w:tr w:rsidR="00822639" w14:paraId="0D90D826" w14:textId="77777777" w:rsidTr="004D287D">
        <w:trPr>
          <w:trHeight w:val="2207"/>
        </w:trPr>
        <w:tc>
          <w:tcPr>
            <w:tcW w:w="603" w:type="dxa"/>
            <w:vMerge/>
            <w:tcBorders>
              <w:top w:val="nil"/>
            </w:tcBorders>
          </w:tcPr>
          <w:p w14:paraId="55B9EFE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935FEE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07800F41" w14:textId="77777777" w:rsidR="00822639" w:rsidRPr="00822639" w:rsidRDefault="00822639" w:rsidP="004D287D">
            <w:pPr>
              <w:pStyle w:val="TableParagraph"/>
              <w:ind w:right="100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Т2.5.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Эксплуатация уязвимостей компонентов систем и сетей при удаленной или локальной </w:t>
            </w:r>
            <w:r w:rsidRPr="00822639">
              <w:rPr>
                <w:spacing w:val="-2"/>
                <w:sz w:val="24"/>
                <w:lang w:val="ru-RU"/>
              </w:rPr>
              <w:t>атаке.</w:t>
            </w:r>
          </w:p>
          <w:p w14:paraId="56D5DA59" w14:textId="77777777" w:rsidR="00822639" w:rsidRPr="00822639" w:rsidRDefault="00822639" w:rsidP="004D287D">
            <w:pPr>
              <w:pStyle w:val="TableParagraph"/>
              <w:ind w:right="94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Примеры: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1)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 уязвимостей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веб-сервера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целью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выполнения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произвольного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кода в контексте этого сервера; 2) эксплуатация уязвимостей операционной системы устройства человеко-машинного интерфейса автоматизированной системы управления с целью внедрения</w:t>
            </w:r>
            <w:r w:rsidRPr="00822639">
              <w:rPr>
                <w:spacing w:val="45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45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получения</w:t>
            </w:r>
            <w:r w:rsidRPr="00822639">
              <w:rPr>
                <w:spacing w:val="45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вводимых</w:t>
            </w:r>
            <w:r w:rsidRPr="00822639">
              <w:rPr>
                <w:spacing w:val="45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45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этом</w:t>
            </w:r>
            <w:r w:rsidRPr="00822639">
              <w:rPr>
                <w:spacing w:val="46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устройстве</w:t>
            </w:r>
            <w:r w:rsidRPr="00822639">
              <w:rPr>
                <w:spacing w:val="46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паролей</w:t>
            </w:r>
            <w:r w:rsidRPr="00822639">
              <w:rPr>
                <w:spacing w:val="45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доступа;</w:t>
            </w:r>
            <w:r w:rsidRPr="00822639">
              <w:rPr>
                <w:spacing w:val="46"/>
                <w:sz w:val="24"/>
                <w:lang w:val="ru-RU"/>
              </w:rPr>
              <w:t xml:space="preserve">  </w:t>
            </w:r>
            <w:r w:rsidRPr="00822639">
              <w:rPr>
                <w:spacing w:val="-5"/>
                <w:sz w:val="24"/>
                <w:lang w:val="ru-RU"/>
              </w:rPr>
              <w:t>3)</w:t>
            </w:r>
          </w:p>
          <w:p w14:paraId="652668D6" w14:textId="77777777" w:rsidR="00822639" w:rsidRPr="00822639" w:rsidRDefault="00822639" w:rsidP="004D287D">
            <w:pPr>
              <w:pStyle w:val="TableParagraph"/>
              <w:spacing w:line="270" w:lineRule="atLeast"/>
              <w:ind w:right="105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эксплуатация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уязвимостей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браузера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вредоносными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скриптами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посещении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пользователем вредоносного или скомпрометированного веб-сайта</w:t>
            </w:r>
          </w:p>
        </w:tc>
      </w:tr>
      <w:tr w:rsidR="00822639" w14:paraId="43726A6A" w14:textId="77777777" w:rsidTr="004D287D">
        <w:trPr>
          <w:trHeight w:val="870"/>
        </w:trPr>
        <w:tc>
          <w:tcPr>
            <w:tcW w:w="603" w:type="dxa"/>
            <w:vMerge/>
            <w:tcBorders>
              <w:top w:val="nil"/>
            </w:tcBorders>
          </w:tcPr>
          <w:p w14:paraId="08C0EDB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C6B688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6F950875" w14:textId="77777777" w:rsidR="00822639" w:rsidRPr="00822639" w:rsidRDefault="00822639" w:rsidP="004D287D">
            <w:pPr>
              <w:pStyle w:val="TableParagraph"/>
              <w:ind w:right="94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Т2.6.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 недокументированных возможностей программного обеспечения сервисов, приложений, оборудования, включая использование отладочных интерфейсов, программных, программно-аппаратных закладок</w:t>
            </w:r>
          </w:p>
        </w:tc>
      </w:tr>
      <w:tr w:rsidR="00822639" w14:paraId="648E29BC" w14:textId="77777777" w:rsidTr="004D287D">
        <w:trPr>
          <w:trHeight w:val="2484"/>
        </w:trPr>
        <w:tc>
          <w:tcPr>
            <w:tcW w:w="603" w:type="dxa"/>
            <w:vMerge/>
            <w:tcBorders>
              <w:top w:val="nil"/>
            </w:tcBorders>
          </w:tcPr>
          <w:p w14:paraId="17692C5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8D7CD0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49E1EFFE" w14:textId="77777777" w:rsidR="00822639" w:rsidRPr="00822639" w:rsidRDefault="00822639" w:rsidP="004D287D">
            <w:pPr>
              <w:pStyle w:val="TableParagraph"/>
              <w:ind w:right="94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Т2.7.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Использование в системе внешних носителей информации, которые могли подключаться к другим системам и быть заражены вредоносным программным </w:t>
            </w:r>
            <w:r w:rsidRPr="00822639">
              <w:rPr>
                <w:spacing w:val="-2"/>
                <w:sz w:val="24"/>
                <w:lang w:val="ru-RU"/>
              </w:rPr>
              <w:t>обеспечением.</w:t>
            </w:r>
          </w:p>
          <w:p w14:paraId="7BC0CAAC" w14:textId="77777777" w:rsidR="00822639" w:rsidRPr="00822639" w:rsidRDefault="00822639" w:rsidP="004D287D">
            <w:pPr>
              <w:pStyle w:val="TableParagraph"/>
              <w:ind w:right="99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В том числе дарение, подмена или подлог носителей информации и внешних устройств, содержащих вредоносное программное обеспечение или предназначенных для реализации вредоносных функций.</w:t>
            </w:r>
          </w:p>
          <w:p w14:paraId="2E2C1BCD" w14:textId="77777777" w:rsidR="00822639" w:rsidRPr="00822639" w:rsidRDefault="00822639" w:rsidP="004D287D">
            <w:pPr>
              <w:pStyle w:val="TableParagraph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Примеры:</w:t>
            </w:r>
            <w:r w:rsidRPr="00822639">
              <w:rPr>
                <w:spacing w:val="7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1)</w:t>
            </w:r>
            <w:r w:rsidRPr="00822639">
              <w:rPr>
                <w:spacing w:val="7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передача</w:t>
            </w:r>
            <w:r w:rsidRPr="00822639">
              <w:rPr>
                <w:spacing w:val="7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флеш-носителя</w:t>
            </w:r>
            <w:r w:rsidRPr="00822639">
              <w:rPr>
                <w:spacing w:val="7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7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комплекте</w:t>
            </w:r>
            <w:r w:rsidRPr="00822639">
              <w:rPr>
                <w:spacing w:val="7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материалов</w:t>
            </w:r>
            <w:r w:rsidRPr="00822639">
              <w:rPr>
                <w:spacing w:val="7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выездного</w:t>
            </w:r>
            <w:r w:rsidRPr="00822639">
              <w:rPr>
                <w:spacing w:val="7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мероприятия;</w:t>
            </w:r>
          </w:p>
          <w:p w14:paraId="6D334FED" w14:textId="77777777" w:rsidR="00822639" w:rsidRPr="00822639" w:rsidRDefault="00822639" w:rsidP="004D287D">
            <w:pPr>
              <w:pStyle w:val="TableParagraph"/>
              <w:spacing w:line="270" w:lineRule="atLeast"/>
              <w:ind w:right="100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2) подмена </w:t>
            </w:r>
            <w:r>
              <w:rPr>
                <w:sz w:val="24"/>
              </w:rPr>
              <w:t>USB</w:t>
            </w:r>
            <w:r w:rsidRPr="00822639">
              <w:rPr>
                <w:sz w:val="24"/>
                <w:lang w:val="ru-RU"/>
              </w:rPr>
              <w:t>-адаптера беспроводной клавиатуры схожим внешне, но реализующим функции сбора и передачи данных устройством</w:t>
            </w:r>
          </w:p>
        </w:tc>
      </w:tr>
    </w:tbl>
    <w:p w14:paraId="3CE40E34" w14:textId="77777777" w:rsidR="00822639" w:rsidRDefault="00822639" w:rsidP="00822639">
      <w:pPr>
        <w:pStyle w:val="TableParagraph"/>
        <w:spacing w:line="270" w:lineRule="atLeast"/>
        <w:jc w:val="both"/>
        <w:rPr>
          <w:sz w:val="24"/>
        </w:rPr>
        <w:sectPr w:rsidR="00822639">
          <w:headerReference w:type="default" r:id="rId8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1401B2DD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74A26E83" wp14:editId="16769B18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8" name="Textbox 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91C2DF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26E83" id="Textbox 1268" o:spid="_x0000_s1029" type="#_x0000_t202" style="position:absolute;margin-left:799.7pt;margin-top:290.15pt;width:15.3pt;height:14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GYXsMi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5C91C2DF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0FAFCA2F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20379730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135A644B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65EC13F6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2CC6A89F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5C3FB6F3" w14:textId="77777777" w:rsidR="00822639" w:rsidRDefault="00822639" w:rsidP="004D287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2A106711" w14:textId="77777777" w:rsidTr="004D287D">
        <w:trPr>
          <w:trHeight w:val="561"/>
        </w:trPr>
        <w:tc>
          <w:tcPr>
            <w:tcW w:w="603" w:type="dxa"/>
            <w:vMerge w:val="restart"/>
          </w:tcPr>
          <w:p w14:paraId="0DC646D3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0A97BB43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14:paraId="79F7AC10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Т2.8.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методов</w:t>
            </w:r>
            <w:r w:rsidRPr="00822639">
              <w:rPr>
                <w:spacing w:val="2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социальной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инженерии,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фишинга,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2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получения</w:t>
            </w:r>
          </w:p>
          <w:p w14:paraId="2D90E0E4" w14:textId="77777777" w:rsidR="00822639" w:rsidRPr="00822639" w:rsidRDefault="00822639" w:rsidP="004D287D">
            <w:pPr>
              <w:pStyle w:val="TableParagraph"/>
              <w:spacing w:line="273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прав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компонентам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системы</w:t>
            </w:r>
          </w:p>
        </w:tc>
      </w:tr>
      <w:tr w:rsidR="00822639" w14:paraId="3C791852" w14:textId="77777777" w:rsidTr="004D287D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14:paraId="524EC1A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26812A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5D9FD16D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Т2.9.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Несанкционированное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подключение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внешних</w:t>
            </w:r>
            <w:r w:rsidRPr="00822639">
              <w:rPr>
                <w:spacing w:val="-2"/>
                <w:sz w:val="24"/>
                <w:lang w:val="ru-RU"/>
              </w:rPr>
              <w:t xml:space="preserve"> устройств.</w:t>
            </w:r>
          </w:p>
          <w:p w14:paraId="5732371C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несанкционированное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подключение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точки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Wi</w:t>
            </w:r>
            <w:r w:rsidRPr="00822639">
              <w:rPr>
                <w:sz w:val="24"/>
                <w:lang w:val="ru-RU"/>
              </w:rPr>
              <w:t>-</w:t>
            </w:r>
            <w:r>
              <w:rPr>
                <w:spacing w:val="-5"/>
                <w:sz w:val="24"/>
              </w:rPr>
              <w:t>Fi</w:t>
            </w:r>
          </w:p>
        </w:tc>
      </w:tr>
      <w:tr w:rsidR="00822639" w14:paraId="15E0E61E" w14:textId="77777777" w:rsidTr="004D287D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14:paraId="0CA6D1E4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6CED1F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775A157F" w14:textId="77777777" w:rsidR="00822639" w:rsidRPr="00822639" w:rsidRDefault="00822639" w:rsidP="004D287D">
            <w:pPr>
              <w:pStyle w:val="TableParagraph"/>
              <w:ind w:right="9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Т2.10.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Несанкционированный доступ путем подбора учетных данных сотрудника или легитимного пользователя (методами прямого перебора, словарных атак, паролей производителей</w:t>
            </w:r>
            <w:r w:rsidRPr="00822639">
              <w:rPr>
                <w:spacing w:val="5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</w:t>
            </w:r>
            <w:r w:rsidRPr="00822639">
              <w:rPr>
                <w:spacing w:val="6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умолчанию,</w:t>
            </w:r>
            <w:r w:rsidRPr="00822639">
              <w:rPr>
                <w:spacing w:val="6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использования</w:t>
            </w:r>
            <w:r w:rsidRPr="00822639">
              <w:rPr>
                <w:spacing w:val="5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одинаковых</w:t>
            </w:r>
            <w:r w:rsidRPr="00822639">
              <w:rPr>
                <w:spacing w:val="5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паролей</w:t>
            </w:r>
            <w:r w:rsidRPr="00822639">
              <w:rPr>
                <w:spacing w:val="5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разных</w:t>
            </w:r>
            <w:r w:rsidRPr="00822639">
              <w:rPr>
                <w:spacing w:val="62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учетных</w:t>
            </w:r>
          </w:p>
          <w:p w14:paraId="55F79375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записей,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применения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«радужных»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таблиц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другими)</w:t>
            </w:r>
          </w:p>
        </w:tc>
      </w:tr>
      <w:tr w:rsidR="00822639" w14:paraId="6BCDC16F" w14:textId="77777777" w:rsidTr="004D287D">
        <w:trPr>
          <w:trHeight w:val="837"/>
        </w:trPr>
        <w:tc>
          <w:tcPr>
            <w:tcW w:w="603" w:type="dxa"/>
            <w:vMerge/>
            <w:tcBorders>
              <w:top w:val="nil"/>
            </w:tcBorders>
          </w:tcPr>
          <w:p w14:paraId="6FE8D4F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23F70F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66DE3841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Т2.11.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Несанкционированный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путем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компрометации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учетных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сотрудника организации,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компрометацию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многократно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используемого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различных</w:t>
            </w:r>
          </w:p>
          <w:p w14:paraId="7621051B" w14:textId="77777777" w:rsidR="00822639" w:rsidRPr="00822639" w:rsidRDefault="00822639" w:rsidP="004D287D">
            <w:pPr>
              <w:pStyle w:val="TableParagraph"/>
              <w:spacing w:line="273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системах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пароля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(для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личных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 служебных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нужд)</w:t>
            </w:r>
          </w:p>
        </w:tc>
      </w:tr>
      <w:tr w:rsidR="00822639" w14:paraId="4B36BEC8" w14:textId="77777777" w:rsidTr="004D287D">
        <w:trPr>
          <w:trHeight w:val="1389"/>
        </w:trPr>
        <w:tc>
          <w:tcPr>
            <w:tcW w:w="603" w:type="dxa"/>
            <w:vMerge/>
            <w:tcBorders>
              <w:top w:val="nil"/>
            </w:tcBorders>
          </w:tcPr>
          <w:p w14:paraId="4F82BD6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5A9F36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43EBE3CD" w14:textId="77777777" w:rsidR="00822639" w:rsidRPr="00822639" w:rsidRDefault="00822639" w:rsidP="004D287D">
            <w:pPr>
              <w:pStyle w:val="TableParagraph"/>
              <w:ind w:right="99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Т2.12.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 доступа к системам и сетям, предоставленного сторонним организациям, в том числе через взлом инфраструктуры этих организаций, компрометацию личного оборудования сотрудников сторонних организаций, используемого для доступа.</w:t>
            </w:r>
          </w:p>
          <w:p w14:paraId="4B8F1573" w14:textId="77777777" w:rsidR="00822639" w:rsidRPr="00822639" w:rsidRDefault="00822639" w:rsidP="004D287D">
            <w:pPr>
              <w:pStyle w:val="TableParagraph"/>
              <w:spacing w:line="276" w:lineRule="exact"/>
              <w:ind w:right="96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 использование доступа третьей доверенной стороны (поставщики ИТ-услуг, поставщики услуг безопасности)</w:t>
            </w:r>
          </w:p>
        </w:tc>
      </w:tr>
      <w:tr w:rsidR="00822639" w14:paraId="3E0D8A15" w14:textId="77777777" w:rsidTr="004D287D">
        <w:trPr>
          <w:trHeight w:val="554"/>
        </w:trPr>
        <w:tc>
          <w:tcPr>
            <w:tcW w:w="603" w:type="dxa"/>
            <w:vMerge/>
            <w:tcBorders>
              <w:top w:val="nil"/>
            </w:tcBorders>
          </w:tcPr>
          <w:p w14:paraId="0E41EEF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279AB04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60A262C9" w14:textId="77777777" w:rsidR="00822639" w:rsidRPr="00822639" w:rsidRDefault="00822639" w:rsidP="004D287D">
            <w:pPr>
              <w:pStyle w:val="TableParagraph"/>
              <w:spacing w:line="270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Т2.13.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Реализация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атаки</w:t>
            </w:r>
            <w:r w:rsidRPr="00822639">
              <w:rPr>
                <w:spacing w:val="2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типа</w:t>
            </w:r>
            <w:r w:rsidRPr="00822639">
              <w:rPr>
                <w:spacing w:val="2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«человек</w:t>
            </w:r>
            <w:r w:rsidRPr="00822639">
              <w:rPr>
                <w:spacing w:val="2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посередине»</w:t>
            </w:r>
            <w:r w:rsidRPr="00822639">
              <w:rPr>
                <w:spacing w:val="1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2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осуществления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доступа,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например,</w:t>
            </w:r>
          </w:p>
          <w:p w14:paraId="50B4AAE9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NTLM/SMB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Relaying</w:t>
            </w:r>
            <w:r>
              <w:rPr>
                <w:spacing w:val="-4"/>
                <w:sz w:val="24"/>
              </w:rPr>
              <w:t xml:space="preserve"> атаки</w:t>
            </w:r>
          </w:p>
        </w:tc>
      </w:tr>
      <w:tr w:rsidR="00822639" w14:paraId="26235FA5" w14:textId="77777777" w:rsidTr="004D287D">
        <w:trPr>
          <w:trHeight w:val="714"/>
        </w:trPr>
        <w:tc>
          <w:tcPr>
            <w:tcW w:w="603" w:type="dxa"/>
            <w:vMerge/>
            <w:tcBorders>
              <w:top w:val="nil"/>
            </w:tcBorders>
          </w:tcPr>
          <w:p w14:paraId="28770E8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A748AF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6404C5C1" w14:textId="77777777" w:rsidR="00822639" w:rsidRDefault="00822639" w:rsidP="004D287D">
            <w:pPr>
              <w:pStyle w:val="TableParagraph"/>
              <w:rPr>
                <w:sz w:val="24"/>
              </w:rPr>
            </w:pPr>
            <w:r w:rsidRPr="00822639">
              <w:rPr>
                <w:sz w:val="24"/>
                <w:lang w:val="ru-RU"/>
              </w:rPr>
              <w:t xml:space="preserve">Т2.14. Доступ путем эксплуатации недостатков систем биометрической аутентификации. </w:t>
            </w:r>
            <w:r>
              <w:rPr>
                <w:sz w:val="24"/>
              </w:rPr>
              <w:t>Пример: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демонстрация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фотографии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аутентификации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функцию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распознавания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лиц</w:t>
            </w:r>
          </w:p>
        </w:tc>
      </w:tr>
      <w:tr w:rsidR="00822639" w14:paraId="7C1CF60A" w14:textId="77777777" w:rsidTr="004D287D">
        <w:trPr>
          <w:trHeight w:val="839"/>
        </w:trPr>
        <w:tc>
          <w:tcPr>
            <w:tcW w:w="603" w:type="dxa"/>
            <w:vMerge/>
            <w:tcBorders>
              <w:top w:val="nil"/>
            </w:tcBorders>
          </w:tcPr>
          <w:p w14:paraId="3619115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AB9F1C4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4A7CE5E3" w14:textId="77777777" w:rsidR="00822639" w:rsidRPr="00822639" w:rsidRDefault="00822639" w:rsidP="004D287D">
            <w:pPr>
              <w:pStyle w:val="TableParagraph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2: Получение доступа может выполняться в несколько шагов с использованием одной</w:t>
            </w:r>
            <w:r w:rsidRPr="00822639">
              <w:rPr>
                <w:i/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или</w:t>
            </w:r>
            <w:r w:rsidRPr="00822639">
              <w:rPr>
                <w:i/>
                <w:spacing w:val="4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более</w:t>
            </w:r>
            <w:r w:rsidRPr="00822639">
              <w:rPr>
                <w:i/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из</w:t>
            </w:r>
            <w:r w:rsidRPr="00822639">
              <w:rPr>
                <w:i/>
                <w:spacing w:val="46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перечисленных</w:t>
            </w:r>
            <w:r w:rsidRPr="00822639">
              <w:rPr>
                <w:i/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выше</w:t>
            </w:r>
            <w:r w:rsidRPr="00822639">
              <w:rPr>
                <w:i/>
                <w:spacing w:val="45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техник,</w:t>
            </w:r>
            <w:r w:rsidRPr="00822639">
              <w:rPr>
                <w:i/>
                <w:spacing w:val="4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пока</w:t>
            </w:r>
            <w:r w:rsidRPr="00822639">
              <w:rPr>
                <w:i/>
                <w:spacing w:val="4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нарушитель</w:t>
            </w:r>
            <w:r w:rsidRPr="00822639">
              <w:rPr>
                <w:i/>
                <w:spacing w:val="4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не</w:t>
            </w:r>
            <w:r w:rsidRPr="00822639">
              <w:rPr>
                <w:i/>
                <w:spacing w:val="4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достигнет</w:t>
            </w:r>
            <w:r w:rsidRPr="00822639">
              <w:rPr>
                <w:i/>
                <w:spacing w:val="45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2"/>
                <w:sz w:val="24"/>
                <w:lang w:val="ru-RU"/>
              </w:rPr>
              <w:t>целевой</w:t>
            </w:r>
          </w:p>
          <w:p w14:paraId="348C0EB5" w14:textId="77777777" w:rsidR="00822639" w:rsidRPr="00822639" w:rsidRDefault="00822639" w:rsidP="004D287D">
            <w:pPr>
              <w:pStyle w:val="TableParagraph"/>
              <w:spacing w:line="273" w:lineRule="exact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системы</w:t>
            </w:r>
            <w:r w:rsidRPr="00822639">
              <w:rPr>
                <w:i/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или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не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будет</w:t>
            </w:r>
            <w:r w:rsidRPr="00822639">
              <w:rPr>
                <w:i/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вынужден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прибегнуть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к</w:t>
            </w:r>
            <w:r w:rsidRPr="00822639">
              <w:rPr>
                <w:i/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другой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тактике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для</w:t>
            </w:r>
            <w:r w:rsidRPr="00822639">
              <w:rPr>
                <w:i/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продолжения</w:t>
            </w:r>
            <w:r w:rsidRPr="00822639">
              <w:rPr>
                <w:i/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2"/>
                <w:sz w:val="24"/>
                <w:lang w:val="ru-RU"/>
              </w:rPr>
              <w:t>атаки</w:t>
            </w:r>
          </w:p>
        </w:tc>
      </w:tr>
      <w:tr w:rsidR="00822639" w14:paraId="26DCAAE2" w14:textId="77777777" w:rsidTr="004D287D">
        <w:trPr>
          <w:trHeight w:val="828"/>
        </w:trPr>
        <w:tc>
          <w:tcPr>
            <w:tcW w:w="603" w:type="dxa"/>
            <w:vMerge w:val="restart"/>
          </w:tcPr>
          <w:p w14:paraId="7E17D7FD" w14:textId="77777777" w:rsidR="00822639" w:rsidRDefault="00822639" w:rsidP="004D287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Т3</w:t>
            </w:r>
          </w:p>
        </w:tc>
        <w:tc>
          <w:tcPr>
            <w:tcW w:w="4143" w:type="dxa"/>
            <w:vMerge w:val="restart"/>
          </w:tcPr>
          <w:p w14:paraId="73C5F693" w14:textId="77777777" w:rsidR="00822639" w:rsidRPr="00822639" w:rsidRDefault="00822639" w:rsidP="004D287D">
            <w:pPr>
              <w:pStyle w:val="TableParagraph"/>
              <w:tabs>
                <w:tab w:val="left" w:pos="1954"/>
                <w:tab w:val="left" w:pos="2564"/>
                <w:tab w:val="left" w:pos="2825"/>
              </w:tabs>
              <w:ind w:left="107" w:right="102"/>
              <w:jc w:val="both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Внедрение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10"/>
                <w:sz w:val="24"/>
                <w:lang w:val="ru-RU"/>
              </w:rPr>
              <w:t>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исполнение вредоносного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программного </w:t>
            </w:r>
            <w:r w:rsidRPr="00822639">
              <w:rPr>
                <w:sz w:val="24"/>
                <w:lang w:val="ru-RU"/>
              </w:rPr>
              <w:t>обеспечения в системах и сетях</w:t>
            </w:r>
          </w:p>
          <w:p w14:paraId="0C915460" w14:textId="77777777" w:rsidR="00822639" w:rsidRPr="00822639" w:rsidRDefault="00822639" w:rsidP="004D287D">
            <w:pPr>
              <w:pStyle w:val="TableParagraph"/>
              <w:spacing w:before="268"/>
              <w:ind w:left="107" w:right="10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Тактическая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задача: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получив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 узлу сети или системы, нарушитель стремится</w:t>
            </w:r>
            <w:r w:rsidRPr="00822639">
              <w:rPr>
                <w:spacing w:val="74"/>
                <w:w w:val="150"/>
                <w:sz w:val="24"/>
                <w:lang w:val="ru-RU"/>
              </w:rPr>
              <w:t xml:space="preserve">   </w:t>
            </w:r>
            <w:r w:rsidRPr="00822639">
              <w:rPr>
                <w:sz w:val="24"/>
                <w:lang w:val="ru-RU"/>
              </w:rPr>
              <w:t>внедрить</w:t>
            </w:r>
            <w:r w:rsidRPr="00822639">
              <w:rPr>
                <w:spacing w:val="78"/>
                <w:w w:val="150"/>
                <w:sz w:val="24"/>
                <w:lang w:val="ru-RU"/>
              </w:rPr>
              <w:t xml:space="preserve">  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77"/>
                <w:w w:val="150"/>
                <w:sz w:val="24"/>
                <w:lang w:val="ru-RU"/>
              </w:rPr>
              <w:t xml:space="preserve">   </w:t>
            </w:r>
            <w:r w:rsidRPr="00822639">
              <w:rPr>
                <w:spacing w:val="-5"/>
                <w:sz w:val="24"/>
                <w:lang w:val="ru-RU"/>
              </w:rPr>
              <w:t>его</w:t>
            </w:r>
          </w:p>
        </w:tc>
        <w:tc>
          <w:tcPr>
            <w:tcW w:w="9841" w:type="dxa"/>
          </w:tcPr>
          <w:p w14:paraId="3E5E9ACD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Автоматический</w:t>
            </w:r>
            <w:r w:rsidRPr="00822639">
              <w:rPr>
                <w:spacing w:val="2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запуск</w:t>
            </w:r>
            <w:r w:rsidRPr="00822639">
              <w:rPr>
                <w:spacing w:val="2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скриптов</w:t>
            </w:r>
            <w:r w:rsidRPr="00822639">
              <w:rPr>
                <w:spacing w:val="2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2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исполняемых</w:t>
            </w:r>
            <w:r w:rsidRPr="00822639">
              <w:rPr>
                <w:spacing w:val="2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файлов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системе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использованием</w:t>
            </w:r>
          </w:p>
          <w:p w14:paraId="4E657F97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пользовательских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 системных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учетных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данных,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 том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 использованием методов социальной инженерии</w:t>
            </w:r>
          </w:p>
        </w:tc>
      </w:tr>
      <w:tr w:rsidR="00822639" w14:paraId="70F91437" w14:textId="77777777" w:rsidTr="004D287D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14:paraId="7A94709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BAF9464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09DC83D8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Т3.2.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Активация</w:t>
            </w:r>
            <w:r w:rsidRPr="00822639">
              <w:rPr>
                <w:spacing w:val="35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36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выполнение</w:t>
            </w:r>
            <w:r w:rsidRPr="00822639">
              <w:rPr>
                <w:spacing w:val="36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вредоносного</w:t>
            </w:r>
            <w:r w:rsidRPr="00822639">
              <w:rPr>
                <w:spacing w:val="36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кода,</w:t>
            </w:r>
            <w:r w:rsidRPr="00822639">
              <w:rPr>
                <w:spacing w:val="37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внедренного</w:t>
            </w:r>
            <w:r w:rsidRPr="00822639">
              <w:rPr>
                <w:spacing w:val="36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37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виде</w:t>
            </w:r>
            <w:r w:rsidRPr="00822639">
              <w:rPr>
                <w:spacing w:val="36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закладок</w:t>
            </w:r>
            <w:r w:rsidRPr="00822639">
              <w:rPr>
                <w:spacing w:val="36"/>
                <w:sz w:val="24"/>
                <w:lang w:val="ru-RU"/>
              </w:rPr>
              <w:t xml:space="preserve">  </w:t>
            </w:r>
            <w:r w:rsidRPr="00822639">
              <w:rPr>
                <w:spacing w:val="-10"/>
                <w:sz w:val="24"/>
                <w:lang w:val="ru-RU"/>
              </w:rPr>
              <w:t>в</w:t>
            </w:r>
          </w:p>
          <w:p w14:paraId="6BBA9BD4" w14:textId="77777777" w:rsidR="00822639" w:rsidRPr="00822639" w:rsidRDefault="00822639" w:rsidP="004D287D">
            <w:pPr>
              <w:pStyle w:val="TableParagraph"/>
              <w:spacing w:line="273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легитимное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программное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программное-аппаратное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обеспечение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2"/>
                <w:sz w:val="24"/>
                <w:lang w:val="ru-RU"/>
              </w:rPr>
              <w:t xml:space="preserve"> сетей</w:t>
            </w:r>
          </w:p>
        </w:tc>
      </w:tr>
      <w:tr w:rsidR="00822639" w14:paraId="67631282" w14:textId="77777777" w:rsidTr="004D287D">
        <w:trPr>
          <w:trHeight w:val="566"/>
        </w:trPr>
        <w:tc>
          <w:tcPr>
            <w:tcW w:w="603" w:type="dxa"/>
            <w:vMerge/>
            <w:tcBorders>
              <w:top w:val="nil"/>
            </w:tcBorders>
          </w:tcPr>
          <w:p w14:paraId="1E897A1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B1DA4C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5B47AA74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Т3.3.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Автоматическая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загрузка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вредоносного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кода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удаленного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сайта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ресурса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последующим запуском на выполнение</w:t>
            </w:r>
          </w:p>
        </w:tc>
      </w:tr>
    </w:tbl>
    <w:p w14:paraId="5EC9F46B" w14:textId="77777777" w:rsidR="00822639" w:rsidRDefault="00822639" w:rsidP="00822639">
      <w:pPr>
        <w:pStyle w:val="TableParagraph"/>
        <w:rPr>
          <w:sz w:val="24"/>
        </w:rPr>
        <w:sectPr w:rsidR="00822639">
          <w:headerReference w:type="default" r:id="rId9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04B29BFE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5F2892CD" wp14:editId="3294AD52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69" name="Textbox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34AF1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70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892CD" id="Textbox 1269" o:spid="_x0000_s1030" type="#_x0000_t202" style="position:absolute;margin-left:799.7pt;margin-top:290.15pt;width:15.3pt;height:14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LN/FDG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63D34AF1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395C28B9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5317210F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3E493BE3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1F9306BE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66767014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68B68CED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7935A3C2" w14:textId="77777777" w:rsidTr="004D287D">
        <w:trPr>
          <w:trHeight w:val="563"/>
        </w:trPr>
        <w:tc>
          <w:tcPr>
            <w:tcW w:w="603" w:type="dxa"/>
            <w:vMerge w:val="restart"/>
          </w:tcPr>
          <w:p w14:paraId="1A8B3A80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6A4FFB77" w14:textId="77777777" w:rsidR="00822639" w:rsidRPr="00822639" w:rsidRDefault="00822639" w:rsidP="004D287D">
            <w:pPr>
              <w:pStyle w:val="TableParagraph"/>
              <w:tabs>
                <w:tab w:val="left" w:pos="3079"/>
                <w:tab w:val="left" w:pos="3452"/>
              </w:tabs>
              <w:ind w:left="107" w:right="99"/>
              <w:jc w:val="both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программную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4"/>
                <w:sz w:val="24"/>
                <w:lang w:val="ru-RU"/>
              </w:rPr>
              <w:t xml:space="preserve">среду </w:t>
            </w:r>
            <w:r w:rsidRPr="00822639">
              <w:rPr>
                <w:spacing w:val="-2"/>
                <w:sz w:val="24"/>
                <w:lang w:val="ru-RU"/>
              </w:rPr>
              <w:t>инструментальные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средства, </w:t>
            </w:r>
            <w:r w:rsidRPr="00822639">
              <w:rPr>
                <w:sz w:val="24"/>
                <w:lang w:val="ru-RU"/>
              </w:rPr>
              <w:t xml:space="preserve">необходимые ему для дальнейших </w:t>
            </w:r>
            <w:r w:rsidRPr="00822639">
              <w:rPr>
                <w:spacing w:val="-2"/>
                <w:sz w:val="24"/>
                <w:lang w:val="ru-RU"/>
              </w:rPr>
              <w:t>действий</w:t>
            </w:r>
          </w:p>
        </w:tc>
        <w:tc>
          <w:tcPr>
            <w:tcW w:w="9842" w:type="dxa"/>
          </w:tcPr>
          <w:p w14:paraId="196F0290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Т3.4.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Копирование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5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запуск</w:t>
            </w:r>
            <w:r w:rsidRPr="00822639">
              <w:rPr>
                <w:spacing w:val="5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скриптов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6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исполняемых</w:t>
            </w:r>
            <w:r w:rsidRPr="00822639">
              <w:rPr>
                <w:spacing w:val="6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файлов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6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средства</w:t>
            </w:r>
            <w:r w:rsidRPr="00822639">
              <w:rPr>
                <w:spacing w:val="65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удаленного</w:t>
            </w:r>
          </w:p>
          <w:p w14:paraId="52C20B3A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операционной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системой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сервисами</w:t>
            </w:r>
          </w:p>
        </w:tc>
      </w:tr>
      <w:tr w:rsidR="00822639" w14:paraId="5FAE38A3" w14:textId="77777777" w:rsidTr="004D287D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14:paraId="19D834B4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66A8E2C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10DCEAFB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Т3.5.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</w:t>
            </w:r>
            <w:r w:rsidRPr="00822639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уязвимостей</w:t>
            </w:r>
            <w:r w:rsidRPr="00822639">
              <w:rPr>
                <w:spacing w:val="5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типа</w:t>
            </w:r>
            <w:r w:rsidRPr="00822639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удаленное</w:t>
            </w:r>
            <w:r w:rsidRPr="00822639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исполнение</w:t>
            </w:r>
            <w:r w:rsidRPr="00822639">
              <w:rPr>
                <w:spacing w:val="58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программного</w:t>
            </w:r>
            <w:r w:rsidRPr="00822639">
              <w:rPr>
                <w:spacing w:val="58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кода</w:t>
            </w:r>
            <w:r w:rsidRPr="00822639">
              <w:rPr>
                <w:spacing w:val="58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(</w:t>
            </w:r>
            <w:r>
              <w:rPr>
                <w:spacing w:val="-2"/>
                <w:sz w:val="24"/>
              </w:rPr>
              <w:t>RCE</w:t>
            </w:r>
            <w:r w:rsidRPr="00822639">
              <w:rPr>
                <w:spacing w:val="-2"/>
                <w:sz w:val="24"/>
                <w:lang w:val="ru-RU"/>
              </w:rPr>
              <w:t>,</w:t>
            </w:r>
          </w:p>
          <w:p w14:paraId="062F4D1E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Remotecodeexecution)</w:t>
            </w:r>
          </w:p>
        </w:tc>
      </w:tr>
      <w:tr w:rsidR="00822639" w14:paraId="4368DF52" w14:textId="77777777" w:rsidTr="004D287D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14:paraId="39BF9CA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6E9B1E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4E5A885D" w14:textId="77777777" w:rsidR="00822639" w:rsidRPr="00822639" w:rsidRDefault="00822639" w:rsidP="004D287D">
            <w:pPr>
              <w:pStyle w:val="TableParagraph"/>
              <w:tabs>
                <w:tab w:val="left" w:pos="2648"/>
                <w:tab w:val="left" w:pos="3861"/>
                <w:tab w:val="left" w:pos="5511"/>
                <w:tab w:val="left" w:pos="6749"/>
                <w:tab w:val="left" w:pos="7425"/>
                <w:tab w:val="left" w:pos="8559"/>
              </w:tabs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Т3.6.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Автоматическое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создание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вредоносных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скриптов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5"/>
                <w:sz w:val="24"/>
                <w:lang w:val="ru-RU"/>
              </w:rPr>
              <w:t>при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помощи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доступного</w:t>
            </w:r>
          </w:p>
          <w:p w14:paraId="022E4064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инструментария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имени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пользователя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системе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использованием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его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учетных</w:t>
            </w:r>
            <w:r w:rsidRPr="00822639">
              <w:rPr>
                <w:spacing w:val="-2"/>
                <w:sz w:val="24"/>
                <w:lang w:val="ru-RU"/>
              </w:rPr>
              <w:t xml:space="preserve"> данных</w:t>
            </w:r>
          </w:p>
        </w:tc>
      </w:tr>
      <w:tr w:rsidR="00822639" w14:paraId="5E43ED8C" w14:textId="77777777" w:rsidTr="004D287D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14:paraId="294C1FF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87302AC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1F3A6650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Т3.7.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Подмена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файлов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легитимных программ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библиотек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непосредственно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системе.</w:t>
            </w:r>
          </w:p>
          <w:p w14:paraId="1E73DF22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3: В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822639" w14:paraId="382E90AC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6EFCF7A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9B60C7F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580A58F3" w14:textId="77777777" w:rsidR="00822639" w:rsidRPr="00822639" w:rsidRDefault="00822639" w:rsidP="004D287D">
            <w:pPr>
              <w:pStyle w:val="TableParagraph"/>
              <w:ind w:right="99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Т3.8.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Подмена легитимных программ и библиотек, а также легитимных обновлений программного обеспечения, поставляемых производителем удаленно через сети связи, в репозиториях поставщика или при передаче через сети связи.</w:t>
            </w:r>
          </w:p>
          <w:p w14:paraId="20034303" w14:textId="77777777" w:rsidR="00822639" w:rsidRPr="00822639" w:rsidRDefault="00822639" w:rsidP="004D287D">
            <w:pPr>
              <w:pStyle w:val="TableParagraph"/>
              <w:spacing w:line="270" w:lineRule="atLeast"/>
              <w:ind w:right="92"/>
              <w:jc w:val="both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4: В том числе может сочетаться с техникой компрометации сертификата, используемого для цифровой подписи образа программного обеспечения</w:t>
            </w:r>
          </w:p>
        </w:tc>
      </w:tr>
      <w:tr w:rsidR="00822639" w14:paraId="4C075563" w14:textId="77777777" w:rsidTr="004D287D">
        <w:trPr>
          <w:trHeight w:val="1932"/>
        </w:trPr>
        <w:tc>
          <w:tcPr>
            <w:tcW w:w="603" w:type="dxa"/>
            <w:vMerge/>
            <w:tcBorders>
              <w:top w:val="nil"/>
            </w:tcBorders>
          </w:tcPr>
          <w:p w14:paraId="6D70F45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15BAAD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54B5DB23" w14:textId="77777777" w:rsidR="00822639" w:rsidRPr="00822639" w:rsidRDefault="00822639" w:rsidP="004D287D">
            <w:pPr>
              <w:pStyle w:val="TableParagraph"/>
              <w:ind w:right="102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Т3.9.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Подмена ссылок на легитимные программы и библиотеки, а также на легитимные обновления программного обеспечения, поставляемые производителем удаленно через сети связи, подмена информации о таких обновлениях, включая атаки на инфраструктурные сервисы поставщика (такие как </w:t>
            </w:r>
            <w:r>
              <w:rPr>
                <w:sz w:val="24"/>
              </w:rPr>
              <w:t>DNS</w:t>
            </w:r>
            <w:r w:rsidRPr="0082263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hijacking</w:t>
            </w:r>
            <w:r w:rsidRPr="00822639">
              <w:rPr>
                <w:sz w:val="24"/>
                <w:lang w:val="ru-RU"/>
              </w:rPr>
              <w:t>), атаки на третьесторонние ресурсы, атаки на электронную почту и другие средства обмена сообщениями.</w:t>
            </w:r>
          </w:p>
          <w:p w14:paraId="5FA4B02B" w14:textId="77777777" w:rsidR="00822639" w:rsidRPr="00822639" w:rsidRDefault="00822639" w:rsidP="004D287D">
            <w:pPr>
              <w:pStyle w:val="TableParagraph"/>
              <w:spacing w:line="270" w:lineRule="atLeast"/>
              <w:ind w:right="96"/>
              <w:jc w:val="both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5: В том числе может сочетаться с техникой компрометации сертификата, используемого для цифровой подписи образа программного обеспечения</w:t>
            </w:r>
          </w:p>
        </w:tc>
      </w:tr>
      <w:tr w:rsidR="00822639" w14:paraId="4A2316F3" w14:textId="77777777" w:rsidTr="004D287D">
        <w:trPr>
          <w:trHeight w:val="1164"/>
        </w:trPr>
        <w:tc>
          <w:tcPr>
            <w:tcW w:w="603" w:type="dxa"/>
            <w:vMerge/>
            <w:tcBorders>
              <w:top w:val="nil"/>
            </w:tcBorders>
          </w:tcPr>
          <w:p w14:paraId="506382C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49D78B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782BFB0F" w14:textId="77777777" w:rsidR="00822639" w:rsidRPr="00822639" w:rsidRDefault="00822639" w:rsidP="004D287D">
            <w:pPr>
              <w:pStyle w:val="TableParagraph"/>
              <w:tabs>
                <w:tab w:val="left" w:pos="1931"/>
                <w:tab w:val="left" w:pos="3700"/>
                <w:tab w:val="left" w:pos="5468"/>
                <w:tab w:val="left" w:pos="6981"/>
                <w:tab w:val="left" w:pos="8210"/>
                <w:tab w:val="left" w:pos="8682"/>
              </w:tabs>
              <w:ind w:right="101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Т3.10. Подмена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дистрибутивов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(установочных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комплектов)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программ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6"/>
                <w:sz w:val="24"/>
                <w:lang w:val="ru-RU"/>
              </w:rPr>
              <w:t>на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носителях </w:t>
            </w:r>
            <w:r w:rsidRPr="00822639">
              <w:rPr>
                <w:sz w:val="24"/>
                <w:lang w:val="ru-RU"/>
              </w:rPr>
              <w:t>информации или общих сетевых ресурсах</w:t>
            </w:r>
          </w:p>
          <w:p w14:paraId="4A4B69B5" w14:textId="77777777" w:rsidR="00822639" w:rsidRPr="00822639" w:rsidRDefault="00822639" w:rsidP="004D287D">
            <w:pPr>
              <w:pStyle w:val="TableParagraph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6: В том числе может сочетаться с техникой компрометации сертификата, используемого для цифровой подписи образа программного обеспечения</w:t>
            </w:r>
          </w:p>
        </w:tc>
      </w:tr>
      <w:tr w:rsidR="00822639" w14:paraId="54E83F44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3F344C1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457995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3FA39FE3" w14:textId="77777777" w:rsidR="00822639" w:rsidRPr="00822639" w:rsidRDefault="00822639" w:rsidP="004D287D">
            <w:pPr>
              <w:pStyle w:val="TableParagraph"/>
              <w:ind w:right="98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Т3.11.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Компрометация сертификата, используемого для цифровой подписи образа ПО, включая кражу этого сертификата у производителя ПО или покупку краденого сертификата на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нелегальных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площадках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сетях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связи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(т.н.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«дарквеб»)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подделку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сертификата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помощью эксплуатации</w:t>
            </w:r>
            <w:r w:rsidRPr="00822639">
              <w:rPr>
                <w:spacing w:val="3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уязвимостей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ПО,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реализующего</w:t>
            </w:r>
            <w:r w:rsidRPr="00822639">
              <w:rPr>
                <w:spacing w:val="3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функции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генерирования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криптографических</w:t>
            </w:r>
          </w:p>
          <w:p w14:paraId="0339A128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ключей,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хранения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цифровыми</w:t>
            </w:r>
            <w:r w:rsidRPr="00822639">
              <w:rPr>
                <w:spacing w:val="-2"/>
                <w:sz w:val="24"/>
                <w:lang w:val="ru-RU"/>
              </w:rPr>
              <w:t xml:space="preserve"> сертификатами</w:t>
            </w:r>
          </w:p>
        </w:tc>
      </w:tr>
    </w:tbl>
    <w:p w14:paraId="6CCFF556" w14:textId="77777777" w:rsidR="00822639" w:rsidRDefault="00822639" w:rsidP="00822639">
      <w:pPr>
        <w:pStyle w:val="TableParagraph"/>
        <w:spacing w:line="264" w:lineRule="exact"/>
        <w:jc w:val="both"/>
        <w:rPr>
          <w:sz w:val="24"/>
        </w:rPr>
        <w:sectPr w:rsidR="00822639">
          <w:headerReference w:type="default" r:id="rId10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0103C8BA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CC9FD61" wp14:editId="3C0A3CDE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0" name="Textbox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C03B5E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9FD61" id="Textbox 1270" o:spid="_x0000_s1031" type="#_x0000_t202" style="position:absolute;margin-left:799.7pt;margin-top:290.15pt;width:15.3pt;height:1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GcFlI2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55C03B5E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4AD6E8B5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09382B04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4BD8CD48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31AA4C32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6D39F3A0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63443CAE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2C9562C8" w14:textId="77777777" w:rsidTr="004D287D">
        <w:trPr>
          <w:trHeight w:val="1103"/>
        </w:trPr>
        <w:tc>
          <w:tcPr>
            <w:tcW w:w="603" w:type="dxa"/>
            <w:vMerge w:val="restart"/>
          </w:tcPr>
          <w:p w14:paraId="5748167A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03931F90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14:paraId="3E2E979A" w14:textId="77777777" w:rsidR="00822639" w:rsidRPr="00822639" w:rsidRDefault="00822639" w:rsidP="004D287D">
            <w:pPr>
              <w:pStyle w:val="TableParagraph"/>
              <w:tabs>
                <w:tab w:val="left" w:pos="1723"/>
                <w:tab w:val="left" w:pos="2433"/>
                <w:tab w:val="left" w:pos="3963"/>
                <w:tab w:val="left" w:pos="5808"/>
                <w:tab w:val="left" w:pos="7510"/>
                <w:tab w:val="left" w:pos="8547"/>
              </w:tabs>
              <w:ind w:right="102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Т3.12.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Компрометация средств создания программного кода приложений в инфраструктуре </w:t>
            </w:r>
            <w:r w:rsidRPr="00822639">
              <w:rPr>
                <w:spacing w:val="-2"/>
                <w:sz w:val="24"/>
                <w:lang w:val="ru-RU"/>
              </w:rPr>
              <w:t>разработчика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4"/>
                <w:sz w:val="24"/>
                <w:lang w:val="ru-RU"/>
              </w:rPr>
              <w:t>этих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приложений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(компиляторов,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линковщиков,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средств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управления</w:t>
            </w:r>
          </w:p>
          <w:p w14:paraId="1C7AC2F1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разработкой)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последующего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автоматизированного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внесения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изменений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этот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код, устанавливаемый авторизованным пользователем на целевые для нарушителя системы</w:t>
            </w:r>
          </w:p>
        </w:tc>
      </w:tr>
      <w:tr w:rsidR="00822639" w14:paraId="0F9B3B9D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79FB543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9DABFB6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17F97B2B" w14:textId="77777777" w:rsidR="00822639" w:rsidRPr="00822639" w:rsidRDefault="00822639" w:rsidP="004D287D">
            <w:pPr>
              <w:pStyle w:val="TableParagraph"/>
              <w:ind w:right="98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Т3.13.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Компрометация средств сборки, конфигурирования и разворачивания программного кода, а также средств создания узкоспециализированного кода (к примеру, кода промышленных контроллеров) в инфраструктуре целевой системы для автоматизированного внесения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изменений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этот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код,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устанавливаемый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авторизованным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пользователем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целевые</w:t>
            </w:r>
          </w:p>
          <w:p w14:paraId="58F6D020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нарушителя</w:t>
            </w:r>
            <w:r>
              <w:rPr>
                <w:spacing w:val="-2"/>
                <w:sz w:val="24"/>
              </w:rPr>
              <w:t xml:space="preserve"> системы</w:t>
            </w:r>
          </w:p>
        </w:tc>
      </w:tr>
      <w:tr w:rsidR="00822639" w14:paraId="09F34681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514A9D4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6814D5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1980EF8E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Т3.14.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Планирование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запуска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вредоносных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программ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старте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операционной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системы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путем</w:t>
            </w:r>
            <w:r w:rsidRPr="00822639">
              <w:rPr>
                <w:spacing w:val="3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стандартных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механизмов,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путем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правки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ключей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реестра,</w:t>
            </w:r>
          </w:p>
          <w:p w14:paraId="0272D21D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отвечающих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автоматический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запуск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программ,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запуска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вредоносных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программ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как сервисов и т.п.</w:t>
            </w:r>
          </w:p>
        </w:tc>
      </w:tr>
      <w:tr w:rsidR="00822639" w14:paraId="6FE6ECA9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54E47D8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CB0C3D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045683FA" w14:textId="77777777" w:rsidR="00822639" w:rsidRPr="00822639" w:rsidRDefault="00822639" w:rsidP="004D287D">
            <w:pPr>
              <w:pStyle w:val="TableParagraph"/>
              <w:ind w:right="9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Т3.15.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Планирование запуска вредоносных программ через планировщиков задач в операционной системе, а также с использованием механизмов планирования выполнения в удаленной системе через удаленный вызов процедур. Выполнение в контексте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планировщика</w:t>
            </w:r>
            <w:r w:rsidRPr="00822639">
              <w:rPr>
                <w:spacing w:val="63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6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ряде</w:t>
            </w:r>
            <w:r w:rsidRPr="00822639">
              <w:rPr>
                <w:spacing w:val="6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случаев</w:t>
            </w:r>
            <w:r w:rsidRPr="00822639">
              <w:rPr>
                <w:spacing w:val="6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позволяет</w:t>
            </w:r>
            <w:r w:rsidRPr="00822639">
              <w:rPr>
                <w:spacing w:val="6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авторизовать</w:t>
            </w:r>
            <w:r w:rsidRPr="00822639">
              <w:rPr>
                <w:spacing w:val="6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вредоносное</w:t>
            </w:r>
            <w:r w:rsidRPr="00822639">
              <w:rPr>
                <w:spacing w:val="65"/>
                <w:sz w:val="24"/>
                <w:lang w:val="ru-RU"/>
              </w:rPr>
              <w:t xml:space="preserve">  </w:t>
            </w:r>
            <w:r w:rsidRPr="00822639">
              <w:rPr>
                <w:spacing w:val="-2"/>
                <w:sz w:val="24"/>
                <w:lang w:val="ru-RU"/>
              </w:rPr>
              <w:t>программное</w:t>
            </w:r>
          </w:p>
          <w:p w14:paraId="0611B204" w14:textId="77777777" w:rsidR="00822639" w:rsidRPr="00822639" w:rsidRDefault="00822639" w:rsidP="004D287D">
            <w:pPr>
              <w:pStyle w:val="TableParagraph"/>
              <w:spacing w:line="262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обеспечение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повысить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доступные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ему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привилегии</w:t>
            </w:r>
          </w:p>
        </w:tc>
      </w:tr>
      <w:tr w:rsidR="00822639" w14:paraId="5C2E87D8" w14:textId="77777777" w:rsidTr="004D287D">
        <w:trPr>
          <w:trHeight w:val="2210"/>
        </w:trPr>
        <w:tc>
          <w:tcPr>
            <w:tcW w:w="603" w:type="dxa"/>
            <w:vMerge/>
            <w:tcBorders>
              <w:top w:val="nil"/>
            </w:tcBorders>
          </w:tcPr>
          <w:p w14:paraId="09120BD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45D78CC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60EFF257" w14:textId="77777777" w:rsidR="00822639" w:rsidRPr="00822639" w:rsidRDefault="00822639" w:rsidP="004D287D">
            <w:pPr>
              <w:pStyle w:val="TableParagraph"/>
              <w:ind w:right="10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Т3.16.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Запуск вредоносных программ при помощи легитимных, подписанных цифровой подписью утилит установки приложений и средств запуска скриптов (т.н. техника проксирования запуска), а также через средства запуска кода элементов управления </w:t>
            </w:r>
            <w:r>
              <w:rPr>
                <w:sz w:val="24"/>
              </w:rPr>
              <w:t>ActiveX</w:t>
            </w:r>
            <w:r w:rsidRPr="00822639">
              <w:rPr>
                <w:sz w:val="24"/>
                <w:lang w:val="ru-RU"/>
              </w:rPr>
              <w:t xml:space="preserve">, компонентов фильтров (кодеков) и компонентов библиотек </w:t>
            </w:r>
            <w:r>
              <w:rPr>
                <w:sz w:val="24"/>
              </w:rPr>
              <w:t>DLL</w:t>
            </w:r>
            <w:r w:rsidRPr="00822639">
              <w:rPr>
                <w:sz w:val="24"/>
                <w:lang w:val="ru-RU"/>
              </w:rPr>
              <w:t>.</w:t>
            </w:r>
          </w:p>
          <w:p w14:paraId="7030D157" w14:textId="77777777" w:rsidR="00822639" w:rsidRPr="00822639" w:rsidRDefault="00822639" w:rsidP="004D287D">
            <w:pPr>
              <w:pStyle w:val="TableParagraph"/>
              <w:ind w:right="9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Примеры: 1) запуск </w:t>
            </w:r>
            <w:r>
              <w:rPr>
                <w:sz w:val="24"/>
              </w:rPr>
              <w:t>MSI</w:t>
            </w:r>
            <w:r w:rsidRPr="00822639">
              <w:rPr>
                <w:sz w:val="24"/>
                <w:lang w:val="ru-RU"/>
              </w:rPr>
              <w:t xml:space="preserve">-файлов в операционной системе </w:t>
            </w:r>
            <w:r>
              <w:rPr>
                <w:sz w:val="24"/>
              </w:rPr>
              <w:t>Windows</w:t>
            </w:r>
            <w:r w:rsidRPr="00822639">
              <w:rPr>
                <w:sz w:val="24"/>
                <w:lang w:val="ru-RU"/>
              </w:rPr>
              <w:t xml:space="preserve"> при помощи утилиты </w:t>
            </w:r>
            <w:r>
              <w:rPr>
                <w:sz w:val="24"/>
              </w:rPr>
              <w:t>msiexec</w:t>
            </w:r>
            <w:r w:rsidRPr="00822639">
              <w:rPr>
                <w:sz w:val="24"/>
                <w:lang w:val="ru-RU"/>
              </w:rPr>
              <w:t xml:space="preserve">; 2) использование утилит </w:t>
            </w:r>
            <w:r>
              <w:rPr>
                <w:sz w:val="24"/>
              </w:rPr>
              <w:t>Regsvr</w:t>
            </w:r>
            <w:r w:rsidRPr="00822639">
              <w:rPr>
                <w:sz w:val="24"/>
                <w:lang w:val="ru-RU"/>
              </w:rPr>
              <w:t>32.</w:t>
            </w:r>
            <w:r>
              <w:rPr>
                <w:sz w:val="24"/>
              </w:rPr>
              <w:t>exe</w:t>
            </w:r>
            <w:r w:rsidRPr="00822639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Microsoft</w:t>
            </w:r>
            <w:r w:rsidRPr="0082263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Windows</w:t>
            </w:r>
            <w:r w:rsidRPr="0082263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RegisterServer</w:t>
            </w:r>
            <w:r w:rsidRPr="00822639">
              <w:rPr>
                <w:sz w:val="24"/>
                <w:lang w:val="ru-RU"/>
              </w:rPr>
              <w:t xml:space="preserve">) и </w:t>
            </w:r>
            <w:r>
              <w:rPr>
                <w:sz w:val="24"/>
              </w:rPr>
              <w:t>odbcconf</w:t>
            </w:r>
            <w:r w:rsidRPr="0082263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exe</w:t>
            </w:r>
            <w:r w:rsidRPr="00822639">
              <w:rPr>
                <w:spacing w:val="5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5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проксирования</w:t>
            </w:r>
            <w:r w:rsidRPr="00822639">
              <w:rPr>
                <w:spacing w:val="5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исполнения</w:t>
            </w:r>
            <w:r w:rsidRPr="00822639">
              <w:rPr>
                <w:spacing w:val="5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кода</w:t>
            </w:r>
            <w:r w:rsidRPr="00822639">
              <w:rPr>
                <w:spacing w:val="5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библиотек</w:t>
            </w:r>
            <w:r w:rsidRPr="00822639">
              <w:rPr>
                <w:spacing w:val="56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dll</w:t>
            </w:r>
            <w:r w:rsidRPr="00822639">
              <w:rPr>
                <w:spacing w:val="5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операционной</w:t>
            </w:r>
            <w:r w:rsidRPr="00822639">
              <w:rPr>
                <w:spacing w:val="5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системе</w:t>
            </w:r>
          </w:p>
          <w:p w14:paraId="1BDBD95D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>Windows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посредством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внесения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изменений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реестр операционных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систем</w:t>
            </w:r>
          </w:p>
        </w:tc>
      </w:tr>
      <w:tr w:rsidR="00822639" w14:paraId="6A7AC2BD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001E591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74D79BD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62441715" w14:textId="77777777" w:rsidR="00822639" w:rsidRPr="00822639" w:rsidRDefault="00822639" w:rsidP="004D287D">
            <w:pPr>
              <w:pStyle w:val="TableParagraph"/>
              <w:ind w:right="103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7: Внедрение и исполнение вредоносного программного обеспечения в системах и</w:t>
            </w:r>
            <w:r w:rsidRPr="00822639">
              <w:rPr>
                <w:i/>
                <w:spacing w:val="7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сетях</w:t>
            </w:r>
            <w:r w:rsidRPr="00822639">
              <w:rPr>
                <w:i/>
                <w:spacing w:val="7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может</w:t>
            </w:r>
            <w:r w:rsidRPr="00822639">
              <w:rPr>
                <w:i/>
                <w:spacing w:val="7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выполняться</w:t>
            </w:r>
            <w:r w:rsidRPr="00822639">
              <w:rPr>
                <w:i/>
                <w:spacing w:val="7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</w:t>
            </w:r>
            <w:r w:rsidRPr="00822639">
              <w:rPr>
                <w:i/>
                <w:spacing w:val="7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несколько</w:t>
            </w:r>
            <w:r w:rsidRPr="00822639">
              <w:rPr>
                <w:i/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шагов</w:t>
            </w:r>
            <w:r w:rsidRPr="00822639">
              <w:rPr>
                <w:i/>
                <w:spacing w:val="7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с</w:t>
            </w:r>
            <w:r w:rsidRPr="00822639">
              <w:rPr>
                <w:i/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использованием</w:t>
            </w:r>
            <w:r w:rsidRPr="00822639">
              <w:rPr>
                <w:i/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одной</w:t>
            </w:r>
            <w:r w:rsidRPr="00822639">
              <w:rPr>
                <w:i/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или</w:t>
            </w:r>
            <w:r w:rsidRPr="00822639">
              <w:rPr>
                <w:i/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более</w:t>
            </w:r>
            <w:r w:rsidRPr="00822639">
              <w:rPr>
                <w:i/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5"/>
                <w:sz w:val="24"/>
                <w:lang w:val="ru-RU"/>
              </w:rPr>
              <w:t>из</w:t>
            </w:r>
          </w:p>
          <w:p w14:paraId="69367D88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перечисленных выше техник, пока нарушитель не достигнет целевой системы или не будет вынужден прибегнуть к другой тактике для продолжения атаки</w:t>
            </w:r>
          </w:p>
        </w:tc>
      </w:tr>
    </w:tbl>
    <w:p w14:paraId="028DC1ED" w14:textId="77777777" w:rsidR="00822639" w:rsidRDefault="00822639" w:rsidP="00822639">
      <w:pPr>
        <w:pStyle w:val="TableParagraph"/>
        <w:spacing w:line="270" w:lineRule="atLeast"/>
        <w:rPr>
          <w:i/>
          <w:sz w:val="24"/>
        </w:rPr>
        <w:sectPr w:rsidR="00822639">
          <w:headerReference w:type="default" r:id="rId11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13555ED7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6FCDE730" wp14:editId="492B14C6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1" name="Text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B01684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DE730" id="Textbox 1271" o:spid="_x0000_s1032" type="#_x0000_t202" style="position:absolute;margin-left:799.7pt;margin-top:290.15pt;width:15.3pt;height:14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FHOzo6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3BB01684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7FA03D50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4D242B5C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493BD60B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415D1E8C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2C69BDB2" w14:textId="77777777" w:rsidR="00822639" w:rsidRDefault="00822639" w:rsidP="004D287D">
            <w:pPr>
              <w:pStyle w:val="TableParagraph"/>
              <w:spacing w:line="273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6F9F3186" w14:textId="77777777" w:rsidR="00822639" w:rsidRDefault="00822639" w:rsidP="004D287D">
            <w:pPr>
              <w:pStyle w:val="TableParagraph"/>
              <w:spacing w:line="273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2C7BCBB6" w14:textId="77777777" w:rsidTr="004D287D">
        <w:trPr>
          <w:trHeight w:val="553"/>
        </w:trPr>
        <w:tc>
          <w:tcPr>
            <w:tcW w:w="603" w:type="dxa"/>
            <w:vMerge w:val="restart"/>
          </w:tcPr>
          <w:p w14:paraId="178F4149" w14:textId="77777777" w:rsidR="00822639" w:rsidRDefault="00822639" w:rsidP="004D287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Т4</w:t>
            </w:r>
          </w:p>
        </w:tc>
        <w:tc>
          <w:tcPr>
            <w:tcW w:w="4143" w:type="dxa"/>
            <w:vMerge w:val="restart"/>
          </w:tcPr>
          <w:p w14:paraId="6DC84676" w14:textId="77777777" w:rsidR="00822639" w:rsidRPr="00822639" w:rsidRDefault="00822639" w:rsidP="004D287D">
            <w:pPr>
              <w:pStyle w:val="TableParagraph"/>
              <w:ind w:left="107" w:right="106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Закрепление (сохранение доступа) в системе или сети</w:t>
            </w:r>
          </w:p>
          <w:p w14:paraId="37441EDE" w14:textId="77777777" w:rsidR="00822639" w:rsidRPr="00822639" w:rsidRDefault="00822639" w:rsidP="004D287D">
            <w:pPr>
              <w:pStyle w:val="TableParagraph"/>
              <w:tabs>
                <w:tab w:val="left" w:pos="2897"/>
                <w:tab w:val="left" w:pos="3027"/>
              </w:tabs>
              <w:spacing w:before="267"/>
              <w:ind w:left="107" w:right="102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Тактическая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задача: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получив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к узлу сети с помощью некоторой </w:t>
            </w:r>
            <w:r w:rsidRPr="00822639">
              <w:rPr>
                <w:spacing w:val="-2"/>
                <w:sz w:val="24"/>
                <w:lang w:val="ru-RU"/>
              </w:rPr>
              <w:t>последовательности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действий, </w:t>
            </w:r>
            <w:r w:rsidRPr="00822639">
              <w:rPr>
                <w:sz w:val="24"/>
                <w:lang w:val="ru-RU"/>
              </w:rPr>
              <w:t>нарушитель стремится упростить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себе повторное получение доступа к этому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узлу,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если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он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ему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впоследствии </w:t>
            </w:r>
            <w:r w:rsidRPr="00822639">
              <w:rPr>
                <w:spacing w:val="-2"/>
                <w:sz w:val="24"/>
                <w:lang w:val="ru-RU"/>
              </w:rPr>
              <w:t>понадобится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(например, </w:t>
            </w:r>
            <w:r w:rsidRPr="00822639">
              <w:rPr>
                <w:sz w:val="24"/>
                <w:lang w:val="ru-RU"/>
              </w:rPr>
              <w:t xml:space="preserve">устанавливает средства удаленного управления узлом, изменяет настройки средств защиты и другие </w:t>
            </w:r>
            <w:r w:rsidRPr="00822639">
              <w:rPr>
                <w:spacing w:val="-2"/>
                <w:sz w:val="24"/>
                <w:lang w:val="ru-RU"/>
              </w:rPr>
              <w:t>действия)</w:t>
            </w:r>
          </w:p>
        </w:tc>
        <w:tc>
          <w:tcPr>
            <w:tcW w:w="9841" w:type="dxa"/>
          </w:tcPr>
          <w:p w14:paraId="4B610A2E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Т4.1.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Несанкционированное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создание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учетных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записей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кража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существующих</w:t>
            </w:r>
            <w:r w:rsidRPr="00822639">
              <w:rPr>
                <w:spacing w:val="45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учетных</w:t>
            </w:r>
          </w:p>
          <w:p w14:paraId="64D07740" w14:textId="77777777" w:rsidR="00822639" w:rsidRDefault="00822639" w:rsidP="004D287D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данных</w:t>
            </w:r>
          </w:p>
        </w:tc>
      </w:tr>
      <w:tr w:rsidR="00822639" w14:paraId="056F74D2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2442C974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13733C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2DCAC59E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Т4.2.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</w:t>
            </w:r>
            <w:r w:rsidRPr="00822639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штатных</w:t>
            </w:r>
            <w:r w:rsidRPr="00822639">
              <w:rPr>
                <w:spacing w:val="5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5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удаленного</w:t>
            </w:r>
            <w:r w:rsidRPr="00822639">
              <w:rPr>
                <w:spacing w:val="5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</w:t>
            </w:r>
            <w:r w:rsidRPr="00822639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62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операционной</w:t>
            </w:r>
          </w:p>
          <w:p w14:paraId="570C1431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системы</w:t>
            </w:r>
          </w:p>
        </w:tc>
      </w:tr>
      <w:tr w:rsidR="00822639" w14:paraId="3D036DDD" w14:textId="77777777" w:rsidTr="004D287D">
        <w:trPr>
          <w:trHeight w:val="1408"/>
        </w:trPr>
        <w:tc>
          <w:tcPr>
            <w:tcW w:w="603" w:type="dxa"/>
            <w:vMerge/>
            <w:tcBorders>
              <w:top w:val="nil"/>
            </w:tcBorders>
          </w:tcPr>
          <w:p w14:paraId="1FE147AD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08771D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07273594" w14:textId="77777777" w:rsidR="00822639" w:rsidRPr="00822639" w:rsidRDefault="00822639" w:rsidP="004D287D">
            <w:pPr>
              <w:pStyle w:val="TableParagraph"/>
              <w:ind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Т4.3.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Скрытая установка и запуск средств удаленного доступа и управления операционной </w:t>
            </w:r>
            <w:r w:rsidRPr="00822639">
              <w:rPr>
                <w:spacing w:val="-2"/>
                <w:sz w:val="24"/>
                <w:lang w:val="ru-RU"/>
              </w:rPr>
              <w:t>системы.</w:t>
            </w:r>
          </w:p>
          <w:p w14:paraId="063F1489" w14:textId="77777777" w:rsidR="00822639" w:rsidRPr="00822639" w:rsidRDefault="00822639" w:rsidP="004D287D">
            <w:pPr>
              <w:pStyle w:val="TableParagraph"/>
              <w:ind w:right="96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Внесение изменений в конфигурацию и состав программных и программно-аппаратных средств атакуемой системы или сети, вследствие чего становится возможен многократный запуск вредоносного кода</w:t>
            </w:r>
          </w:p>
        </w:tc>
      </w:tr>
      <w:tr w:rsidR="00822639" w14:paraId="4A306409" w14:textId="77777777" w:rsidTr="004D287D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14:paraId="479A839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DB601B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1A6C40CB" w14:textId="77777777" w:rsidR="00822639" w:rsidRPr="00822639" w:rsidRDefault="00822639" w:rsidP="004D287D">
            <w:pPr>
              <w:pStyle w:val="TableParagraph"/>
              <w:tabs>
                <w:tab w:val="left" w:pos="2365"/>
                <w:tab w:val="left" w:pos="4124"/>
                <w:tab w:val="left" w:pos="5345"/>
                <w:tab w:val="left" w:pos="5918"/>
                <w:tab w:val="left" w:pos="8684"/>
              </w:tabs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Т4.4.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Маскирование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подключенных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устройств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5"/>
                <w:sz w:val="24"/>
                <w:lang w:val="ru-RU"/>
              </w:rPr>
              <w:t>под</w:t>
            </w:r>
            <w:r w:rsidRPr="00822639">
              <w:rPr>
                <w:sz w:val="24"/>
                <w:lang w:val="ru-RU"/>
              </w:rPr>
              <w:tab/>
              <w:t>легитимные</w:t>
            </w:r>
            <w:r w:rsidRPr="00822639">
              <w:rPr>
                <w:spacing w:val="36"/>
                <w:sz w:val="24"/>
                <w:lang w:val="ru-RU"/>
              </w:rPr>
              <w:t xml:space="preserve">  </w:t>
            </w:r>
            <w:r w:rsidRPr="00822639">
              <w:rPr>
                <w:spacing w:val="-2"/>
                <w:sz w:val="24"/>
                <w:lang w:val="ru-RU"/>
              </w:rPr>
              <w:t>(например,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нанесение</w:t>
            </w:r>
          </w:p>
          <w:p w14:paraId="45FE5C86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корпоративного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логотипа,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инвентарного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номера,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телефона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службы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поддержки)</w:t>
            </w:r>
          </w:p>
        </w:tc>
      </w:tr>
      <w:tr w:rsidR="00822639" w14:paraId="44BA9F40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3D7A819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FC9586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0A51B1F4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Т4.5.</w:t>
            </w:r>
            <w:r w:rsidRPr="00822639">
              <w:rPr>
                <w:spacing w:val="-1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Внесение</w:t>
            </w:r>
            <w:r w:rsidRPr="00822639">
              <w:rPr>
                <w:spacing w:val="6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соответствующих</w:t>
            </w:r>
            <w:r w:rsidRPr="00822639">
              <w:rPr>
                <w:spacing w:val="6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записей</w:t>
            </w:r>
            <w:r w:rsidRPr="00822639">
              <w:rPr>
                <w:spacing w:val="6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6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реестр,</w:t>
            </w:r>
            <w:r w:rsidRPr="00822639">
              <w:rPr>
                <w:spacing w:val="6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автозагрузку,</w:t>
            </w:r>
            <w:r w:rsidRPr="00822639">
              <w:rPr>
                <w:spacing w:val="6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планировщики</w:t>
            </w:r>
            <w:r w:rsidRPr="00822639">
              <w:rPr>
                <w:spacing w:val="65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заданий,</w:t>
            </w:r>
          </w:p>
          <w:p w14:paraId="7B249024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pacing w:val="-4"/>
                <w:sz w:val="24"/>
                <w:lang w:val="ru-RU"/>
              </w:rPr>
              <w:t>обеспечивающих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запуск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вредоносного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программного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обеспечения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при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перезагрузке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системы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или сети</w:t>
            </w:r>
          </w:p>
        </w:tc>
      </w:tr>
      <w:tr w:rsidR="00822639" w14:paraId="7B76A9AF" w14:textId="77777777" w:rsidTr="004D287D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14:paraId="467C42ED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8204E6C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7A6D5448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Т4.6.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Компрометация</w:t>
            </w:r>
            <w:r w:rsidRPr="00822639">
              <w:rPr>
                <w:spacing w:val="2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прошивок</w:t>
            </w:r>
            <w:r w:rsidRPr="00822639">
              <w:rPr>
                <w:spacing w:val="2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устройств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2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использованием</w:t>
            </w:r>
            <w:r w:rsidRPr="00822639">
              <w:rPr>
                <w:spacing w:val="2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уязвимостей</w:t>
            </w:r>
            <w:r w:rsidRPr="00822639">
              <w:rPr>
                <w:spacing w:val="2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программно-</w:t>
            </w:r>
          </w:p>
          <w:p w14:paraId="4F474032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аппаратных закладок, к примеру, внедрение новых функций в </w:t>
            </w:r>
            <w:r>
              <w:rPr>
                <w:sz w:val="24"/>
              </w:rPr>
              <w:t>BIOS</w:t>
            </w:r>
            <w:r w:rsidRPr="00822639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UEFI</w:t>
            </w:r>
            <w:r w:rsidRPr="00822639">
              <w:rPr>
                <w:sz w:val="24"/>
                <w:lang w:val="ru-RU"/>
              </w:rPr>
              <w:t>), компрометация прошивок жестких дисков</w:t>
            </w:r>
          </w:p>
        </w:tc>
      </w:tr>
      <w:tr w:rsidR="00822639" w14:paraId="18597800" w14:textId="77777777" w:rsidTr="004D287D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14:paraId="12589184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AD3410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4571AB37" w14:textId="77777777" w:rsidR="00822639" w:rsidRPr="00822639" w:rsidRDefault="00822639" w:rsidP="004D287D">
            <w:pPr>
              <w:pStyle w:val="TableParagraph"/>
              <w:spacing w:line="270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Т4.7.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Резервное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копирование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вредоносного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кода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областях,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редко</w:t>
            </w:r>
            <w:r w:rsidRPr="00822639">
              <w:rPr>
                <w:spacing w:val="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подвергаемых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проверке,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pacing w:val="-10"/>
                <w:sz w:val="24"/>
                <w:lang w:val="ru-RU"/>
              </w:rPr>
              <w:t>в</w:t>
            </w:r>
          </w:p>
          <w:p w14:paraId="34C22D88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заражение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резервных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копий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данных,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сохранение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образов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неразмеченных областях жестких дисков и сменных носителей</w:t>
            </w:r>
          </w:p>
        </w:tc>
      </w:tr>
      <w:tr w:rsidR="00822639" w14:paraId="5461EF9A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3B5D575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6EB849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14493C64" w14:textId="77777777" w:rsidR="00822639" w:rsidRPr="00822639" w:rsidRDefault="00822639" w:rsidP="004D287D">
            <w:pPr>
              <w:pStyle w:val="TableParagraph"/>
              <w:spacing w:line="268" w:lineRule="exact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</w:t>
            </w:r>
            <w:r w:rsidRPr="00822639">
              <w:rPr>
                <w:i/>
                <w:spacing w:val="54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8:</w:t>
            </w:r>
            <w:r w:rsidRPr="00822639">
              <w:rPr>
                <w:i/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Закрепление</w:t>
            </w:r>
            <w:r w:rsidRPr="00822639">
              <w:rPr>
                <w:i/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(сохранение</w:t>
            </w:r>
            <w:r w:rsidRPr="00822639">
              <w:rPr>
                <w:i/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доступа</w:t>
            </w:r>
            <w:r w:rsidRPr="00822639">
              <w:rPr>
                <w:i/>
                <w:spacing w:val="5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</w:t>
            </w:r>
            <w:r w:rsidRPr="00822639">
              <w:rPr>
                <w:i/>
                <w:spacing w:val="5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системе)</w:t>
            </w:r>
            <w:r w:rsidRPr="00822639">
              <w:rPr>
                <w:i/>
                <w:spacing w:val="54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может</w:t>
            </w:r>
            <w:r w:rsidRPr="00822639">
              <w:rPr>
                <w:i/>
                <w:spacing w:val="5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производиться</w:t>
            </w:r>
            <w:r w:rsidRPr="00822639">
              <w:rPr>
                <w:i/>
                <w:spacing w:val="5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10"/>
                <w:sz w:val="24"/>
                <w:lang w:val="ru-RU"/>
              </w:rPr>
              <w:t>с</w:t>
            </w:r>
          </w:p>
          <w:p w14:paraId="589E8505" w14:textId="77777777" w:rsidR="00822639" w:rsidRPr="00822639" w:rsidRDefault="00822639" w:rsidP="004D287D">
            <w:pPr>
              <w:pStyle w:val="TableParagraph"/>
              <w:spacing w:line="264" w:lineRule="exact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использованием</w:t>
            </w:r>
            <w:r w:rsidRPr="00822639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одной</w:t>
            </w:r>
            <w:r w:rsidRPr="00822639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или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более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из</w:t>
            </w:r>
            <w:r w:rsidRPr="00822639">
              <w:rPr>
                <w:i/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перечисленных</w:t>
            </w:r>
            <w:r w:rsidRPr="00822639">
              <w:rPr>
                <w:i/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выше</w:t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 техник</w:t>
            </w:r>
          </w:p>
        </w:tc>
      </w:tr>
      <w:tr w:rsidR="00822639" w14:paraId="7CACFCD8" w14:textId="77777777" w:rsidTr="004D287D">
        <w:trPr>
          <w:trHeight w:val="1104"/>
        </w:trPr>
        <w:tc>
          <w:tcPr>
            <w:tcW w:w="603" w:type="dxa"/>
            <w:vMerge w:val="restart"/>
          </w:tcPr>
          <w:p w14:paraId="4C31B82B" w14:textId="77777777" w:rsidR="00822639" w:rsidRDefault="00822639" w:rsidP="004D287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Т5</w:t>
            </w:r>
          </w:p>
        </w:tc>
        <w:tc>
          <w:tcPr>
            <w:tcW w:w="4143" w:type="dxa"/>
            <w:vMerge w:val="restart"/>
          </w:tcPr>
          <w:p w14:paraId="2A731F91" w14:textId="77777777" w:rsidR="00822639" w:rsidRPr="00822639" w:rsidRDefault="00822639" w:rsidP="004D287D">
            <w:pPr>
              <w:pStyle w:val="TableParagraph"/>
              <w:tabs>
                <w:tab w:val="left" w:pos="2650"/>
              </w:tabs>
              <w:ind w:left="107" w:right="101"/>
              <w:jc w:val="both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Управление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вредоносным </w:t>
            </w:r>
            <w:r w:rsidRPr="00822639">
              <w:rPr>
                <w:sz w:val="24"/>
                <w:lang w:val="ru-RU"/>
              </w:rPr>
              <w:t>программным обеспечением и (или) компонентами, к которым ранее был получен доступ</w:t>
            </w:r>
          </w:p>
          <w:p w14:paraId="1D8EBE44" w14:textId="77777777" w:rsidR="00822639" w:rsidRPr="00822639" w:rsidRDefault="00822639" w:rsidP="004D287D">
            <w:pPr>
              <w:pStyle w:val="TableParagraph"/>
              <w:tabs>
                <w:tab w:val="left" w:pos="2675"/>
              </w:tabs>
              <w:spacing w:before="268"/>
              <w:ind w:left="107"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Тактическая задача: внедрив </w:t>
            </w:r>
            <w:r w:rsidRPr="00822639">
              <w:rPr>
                <w:spacing w:val="-2"/>
                <w:sz w:val="24"/>
                <w:lang w:val="ru-RU"/>
              </w:rPr>
              <w:t>вредоносное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программное </w:t>
            </w:r>
            <w:r w:rsidRPr="00822639">
              <w:rPr>
                <w:sz w:val="24"/>
                <w:lang w:val="ru-RU"/>
              </w:rPr>
              <w:t>обеспечение</w:t>
            </w:r>
            <w:r w:rsidRPr="00822639">
              <w:rPr>
                <w:spacing w:val="60"/>
                <w:w w:val="150"/>
                <w:sz w:val="24"/>
                <w:lang w:val="ru-RU"/>
              </w:rPr>
              <w:t xml:space="preserve">   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60"/>
                <w:w w:val="150"/>
                <w:sz w:val="24"/>
                <w:lang w:val="ru-RU"/>
              </w:rPr>
              <w:t xml:space="preserve">    </w:t>
            </w:r>
            <w:r w:rsidRPr="00822639">
              <w:rPr>
                <w:spacing w:val="-2"/>
                <w:sz w:val="24"/>
                <w:lang w:val="ru-RU"/>
              </w:rPr>
              <w:t>обеспечив</w:t>
            </w:r>
          </w:p>
        </w:tc>
        <w:tc>
          <w:tcPr>
            <w:tcW w:w="9841" w:type="dxa"/>
          </w:tcPr>
          <w:p w14:paraId="08260036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Т5.1.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Удаленное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управление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3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стандартные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протоколы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(например,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RDP</w:t>
            </w:r>
            <w:r w:rsidRPr="00822639">
              <w:rPr>
                <w:sz w:val="24"/>
                <w:lang w:val="ru-RU"/>
              </w:rPr>
              <w:t>,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SSH</w:t>
            </w:r>
            <w:r w:rsidRPr="00822639">
              <w:rPr>
                <w:sz w:val="24"/>
                <w:lang w:val="ru-RU"/>
              </w:rPr>
              <w:t>),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также использование инфраструктуры провайдеров средств удаленного администрирования.</w:t>
            </w:r>
          </w:p>
          <w:p w14:paraId="34E2D25D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удаленного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RMS</w:t>
            </w:r>
            <w:r w:rsidRPr="0082263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teamviewer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создания канала связи и управления скомпрометированной системой со стороны злоумышленников</w:t>
            </w:r>
          </w:p>
        </w:tc>
      </w:tr>
      <w:tr w:rsidR="00822639" w14:paraId="67E9CCFA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136CDA1D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1F856E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3F2A1FD3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Т5.2.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</w:t>
            </w:r>
            <w:r w:rsidRPr="00822639">
              <w:rPr>
                <w:spacing w:val="5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штатных</w:t>
            </w:r>
            <w:r w:rsidRPr="00822639">
              <w:rPr>
                <w:spacing w:val="5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5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удаленного</w:t>
            </w:r>
            <w:r w:rsidRPr="00822639">
              <w:rPr>
                <w:spacing w:val="5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доступа</w:t>
            </w:r>
            <w:r w:rsidRPr="00822639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62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операционной</w:t>
            </w:r>
          </w:p>
          <w:p w14:paraId="4E13C7EE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системы</w:t>
            </w:r>
          </w:p>
        </w:tc>
      </w:tr>
      <w:tr w:rsidR="00822639" w14:paraId="74015130" w14:textId="77777777" w:rsidTr="004D287D">
        <w:trPr>
          <w:trHeight w:val="565"/>
        </w:trPr>
        <w:tc>
          <w:tcPr>
            <w:tcW w:w="603" w:type="dxa"/>
            <w:vMerge/>
            <w:tcBorders>
              <w:top w:val="nil"/>
            </w:tcBorders>
          </w:tcPr>
          <w:p w14:paraId="0F6972A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B6056B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19EBB9D2" w14:textId="77777777" w:rsidR="00822639" w:rsidRPr="00822639" w:rsidRDefault="00822639" w:rsidP="004D287D">
            <w:pPr>
              <w:pStyle w:val="TableParagraph"/>
              <w:spacing w:line="270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Т5.3.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Коммуникация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внешними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серверами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хорошо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известные</w:t>
            </w:r>
            <w:r w:rsidRPr="00822639">
              <w:rPr>
                <w:spacing w:val="2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порты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pacing w:val="-5"/>
                <w:sz w:val="24"/>
                <w:lang w:val="ru-RU"/>
              </w:rPr>
              <w:t>на</w:t>
            </w:r>
          </w:p>
          <w:p w14:paraId="03447320" w14:textId="77777777" w:rsidR="00822639" w:rsidRPr="00822639" w:rsidRDefault="00822639" w:rsidP="004D287D">
            <w:pPr>
              <w:pStyle w:val="TableParagraph"/>
              <w:spacing w:line="273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этих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серверах,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разрешенные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межсетевом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экране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SMTP</w:t>
            </w:r>
            <w:r w:rsidRPr="00822639">
              <w:rPr>
                <w:sz w:val="24"/>
                <w:lang w:val="ru-RU"/>
              </w:rPr>
              <w:t>/25,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HTTP</w:t>
            </w:r>
            <w:r w:rsidRPr="00822639">
              <w:rPr>
                <w:sz w:val="24"/>
                <w:lang w:val="ru-RU"/>
              </w:rPr>
              <w:t>/80,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HTTPS</w:t>
            </w:r>
            <w:r w:rsidRPr="00822639">
              <w:rPr>
                <w:sz w:val="24"/>
                <w:lang w:val="ru-RU"/>
              </w:rPr>
              <w:t>/443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др.)</w:t>
            </w:r>
          </w:p>
        </w:tc>
      </w:tr>
    </w:tbl>
    <w:p w14:paraId="719491FA" w14:textId="77777777" w:rsidR="00822639" w:rsidRDefault="00822639" w:rsidP="00822639">
      <w:pPr>
        <w:pStyle w:val="TableParagraph"/>
        <w:spacing w:line="273" w:lineRule="exact"/>
        <w:rPr>
          <w:sz w:val="24"/>
        </w:rPr>
        <w:sectPr w:rsidR="00822639">
          <w:headerReference w:type="default" r:id="rId12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6BB1182E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6432" behindDoc="0" locked="0" layoutInCell="1" allowOverlap="1" wp14:anchorId="14C8BEFB" wp14:editId="74536EDC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2" name="Textbox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AA1211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8BEFB" id="Textbox 1272" o:spid="_x0000_s1033" type="#_x0000_t202" style="position:absolute;margin-left:799.7pt;margin-top:290.15pt;width:15.3pt;height:14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Ogw33G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16AA1211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1A89C8CF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03F9A05D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74BAEEB3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32E96971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3F7EEF64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03B292EB" w14:textId="77777777" w:rsidR="00822639" w:rsidRDefault="00822639" w:rsidP="004D287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2D1CB4C6" w14:textId="77777777" w:rsidTr="004D287D">
        <w:trPr>
          <w:trHeight w:val="827"/>
        </w:trPr>
        <w:tc>
          <w:tcPr>
            <w:tcW w:w="603" w:type="dxa"/>
            <w:vMerge w:val="restart"/>
          </w:tcPr>
          <w:p w14:paraId="4264451C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1BBC1539" w14:textId="77777777" w:rsidR="00822639" w:rsidRPr="00822639" w:rsidRDefault="00822639" w:rsidP="004D287D">
            <w:pPr>
              <w:pStyle w:val="TableParagraph"/>
              <w:tabs>
                <w:tab w:val="left" w:pos="2986"/>
              </w:tabs>
              <w:ind w:left="107" w:right="102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постоянное присутствие на узле сети, </w:t>
            </w:r>
            <w:r w:rsidRPr="00822639">
              <w:rPr>
                <w:spacing w:val="-2"/>
                <w:sz w:val="24"/>
                <w:lang w:val="ru-RU"/>
              </w:rPr>
              <w:t>нарушитель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стремится</w:t>
            </w:r>
          </w:p>
          <w:p w14:paraId="1986DB37" w14:textId="77777777" w:rsidR="00822639" w:rsidRPr="00822639" w:rsidRDefault="00822639" w:rsidP="004D287D">
            <w:pPr>
              <w:pStyle w:val="TableParagraph"/>
              <w:tabs>
                <w:tab w:val="left" w:pos="1923"/>
                <w:tab w:val="left" w:pos="2778"/>
                <w:tab w:val="left" w:pos="2852"/>
                <w:tab w:val="left" w:pos="2895"/>
                <w:tab w:val="left" w:pos="3897"/>
              </w:tabs>
              <w:ind w:left="107" w:right="102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автоматизировать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управление внедренными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инструментальными средствами,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организовав взаимодействия скомпрометированным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4"/>
                <w:sz w:val="24"/>
                <w:lang w:val="ru-RU"/>
              </w:rPr>
              <w:t>узлом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10"/>
                <w:sz w:val="24"/>
                <w:lang w:val="ru-RU"/>
              </w:rPr>
              <w:t xml:space="preserve">и </w:t>
            </w:r>
            <w:r w:rsidRPr="00822639">
              <w:rPr>
                <w:sz w:val="24"/>
                <w:lang w:val="ru-RU"/>
              </w:rPr>
              <w:t>сервером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который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может быть размещен в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сети Интернет или в инфраструктуре организации</w:t>
            </w:r>
          </w:p>
        </w:tc>
        <w:tc>
          <w:tcPr>
            <w:tcW w:w="9841" w:type="dxa"/>
          </w:tcPr>
          <w:p w14:paraId="65948699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Т5.4.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Коммуникация</w:t>
            </w:r>
            <w:r w:rsidRPr="00822639">
              <w:rPr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1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внешними</w:t>
            </w:r>
            <w:r w:rsidRPr="00822639">
              <w:rPr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серверами</w:t>
            </w:r>
            <w:r w:rsidRPr="00822639">
              <w:rPr>
                <w:spacing w:val="1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нестандартные</w:t>
            </w:r>
            <w:r w:rsidRPr="00822639">
              <w:rPr>
                <w:spacing w:val="1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порты</w:t>
            </w:r>
            <w:r w:rsidRPr="00822639">
              <w:rPr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12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этих</w:t>
            </w:r>
          </w:p>
          <w:p w14:paraId="0DFC8F93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серверах,</w:t>
            </w:r>
            <w:r w:rsidRPr="00822639">
              <w:rPr>
                <w:spacing w:val="2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что</w:t>
            </w:r>
            <w:r w:rsidRPr="00822639">
              <w:rPr>
                <w:spacing w:val="2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 некоторых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случаях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позволяет эксплуатировать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уязвимости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2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сетевой фильтрации для обхода этих средств</w:t>
            </w:r>
          </w:p>
        </w:tc>
      </w:tr>
      <w:tr w:rsidR="00822639" w14:paraId="25213057" w14:textId="77777777" w:rsidTr="004D287D">
        <w:trPr>
          <w:trHeight w:val="868"/>
        </w:trPr>
        <w:tc>
          <w:tcPr>
            <w:tcW w:w="603" w:type="dxa"/>
            <w:vMerge/>
            <w:tcBorders>
              <w:top w:val="nil"/>
            </w:tcBorders>
          </w:tcPr>
          <w:p w14:paraId="414FD68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EE53D7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2B743BA7" w14:textId="77777777" w:rsidR="00822639" w:rsidRPr="00822639" w:rsidRDefault="00822639" w:rsidP="004D287D">
            <w:pPr>
              <w:pStyle w:val="TableParagraph"/>
              <w:ind w:right="98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Т5.5.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Управление через съемные носители, в частности, передача команд управления между скомпрометированными изолированной системой и подключенной к Интернет системой через носители информации, используемые на обеих системах</w:t>
            </w:r>
          </w:p>
        </w:tc>
      </w:tr>
      <w:tr w:rsidR="00822639" w14:paraId="19C54F48" w14:textId="77777777" w:rsidTr="004D287D">
        <w:trPr>
          <w:trHeight w:val="2208"/>
        </w:trPr>
        <w:tc>
          <w:tcPr>
            <w:tcW w:w="603" w:type="dxa"/>
            <w:vMerge/>
            <w:tcBorders>
              <w:top w:val="nil"/>
            </w:tcBorders>
          </w:tcPr>
          <w:p w14:paraId="054835B4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E40E16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5A1504C9" w14:textId="77777777" w:rsidR="00822639" w:rsidRPr="00822639" w:rsidRDefault="00822639" w:rsidP="004D287D">
            <w:pPr>
              <w:pStyle w:val="TableParagraph"/>
              <w:ind w:right="99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Т5.6.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Проксирование трафика управления для маскировки подозрительной сетевой активности, обхода правил на межсетевом экране и сокрытия адресов инфраструктуры нарушителей, дублирование каналов связи, обфускация и разделение трафика управления во избежание обнаружения.</w:t>
            </w:r>
          </w:p>
          <w:p w14:paraId="73658C53" w14:textId="77777777" w:rsidR="00822639" w:rsidRPr="00822639" w:rsidRDefault="00822639" w:rsidP="004D287D">
            <w:pPr>
              <w:pStyle w:val="TableParagraph"/>
              <w:spacing w:line="270" w:lineRule="atLeast"/>
              <w:ind w:right="89"/>
              <w:jc w:val="both"/>
              <w:rPr>
                <w:sz w:val="24"/>
                <w:lang w:val="ru-RU"/>
              </w:rPr>
            </w:pPr>
            <w:r w:rsidRPr="00822639">
              <w:rPr>
                <w:spacing w:val="-4"/>
                <w:sz w:val="24"/>
                <w:lang w:val="ru-RU"/>
              </w:rPr>
              <w:t>Примеры: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1)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использование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скомпрометированных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систем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в</w:t>
            </w:r>
            <w:r w:rsidRPr="00822639">
              <w:rPr>
                <w:spacing w:val="-10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той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же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сети,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для</w:t>
            </w:r>
            <w:r w:rsidRPr="00822639">
              <w:rPr>
                <w:spacing w:val="-11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которых</w:t>
            </w:r>
            <w:r w:rsidRPr="00822639">
              <w:rPr>
                <w:spacing w:val="-9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правилами МЭ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разрешен доступ в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Интернет,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в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качестве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прокси серверов; 2)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использование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 xml:space="preserve">инфраструктуры </w:t>
            </w:r>
            <w:r w:rsidRPr="00822639">
              <w:rPr>
                <w:sz w:val="24"/>
                <w:lang w:val="ru-RU"/>
              </w:rPr>
              <w:t xml:space="preserve">сети </w:t>
            </w:r>
            <w:r>
              <w:rPr>
                <w:sz w:val="24"/>
              </w:rPr>
              <w:t>TOR</w:t>
            </w:r>
            <w:r w:rsidRPr="00822639">
              <w:rPr>
                <w:sz w:val="24"/>
                <w:lang w:val="ru-RU"/>
              </w:rPr>
              <w:t xml:space="preserve"> для проксирования запросов к серверам управления; 3) использование одного </w:t>
            </w:r>
            <w:r w:rsidRPr="00822639">
              <w:rPr>
                <w:spacing w:val="-4"/>
                <w:sz w:val="24"/>
                <w:lang w:val="ru-RU"/>
              </w:rPr>
              <w:t>коммуникационного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протокола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для запроса, и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другого –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для ответа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на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запрос</w:t>
            </w:r>
          </w:p>
        </w:tc>
      </w:tr>
      <w:tr w:rsidR="00822639" w14:paraId="5619B1C9" w14:textId="77777777" w:rsidTr="004D287D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14:paraId="417F2BD6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46C190CD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0ADCDD12" w14:textId="77777777" w:rsidR="00822639" w:rsidRPr="00822639" w:rsidRDefault="00822639" w:rsidP="004D287D">
            <w:pPr>
              <w:pStyle w:val="TableParagraph"/>
              <w:spacing w:line="265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Т5.7.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Туннелирование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трафика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pacing w:val="-5"/>
                <w:sz w:val="24"/>
              </w:rPr>
              <w:t>VPN</w:t>
            </w:r>
          </w:p>
        </w:tc>
      </w:tr>
      <w:tr w:rsidR="00822639" w14:paraId="5F2C7731" w14:textId="77777777" w:rsidTr="004D287D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14:paraId="32C6595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E5E38F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7FBC5E2D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Т5.8.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Туннелирование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трафика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поля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заполнения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</w:t>
            </w:r>
            <w:r w:rsidRPr="00822639">
              <w:rPr>
                <w:spacing w:val="8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служебных протоколов,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3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примеру,</w:t>
            </w:r>
            <w:r w:rsidRPr="00822639">
              <w:rPr>
                <w:spacing w:val="3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туннелирование</w:t>
            </w:r>
            <w:r w:rsidRPr="00822639">
              <w:rPr>
                <w:spacing w:val="3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трафика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3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поля</w:t>
            </w:r>
            <w:r w:rsidRPr="00822639">
              <w:rPr>
                <w:spacing w:val="3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</w:t>
            </w:r>
            <w:r w:rsidRPr="00822639">
              <w:rPr>
                <w:spacing w:val="3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3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заполнения</w:t>
            </w:r>
          </w:p>
          <w:p w14:paraId="7875EDB0" w14:textId="77777777" w:rsidR="00822639" w:rsidRPr="00822639" w:rsidRDefault="00822639" w:rsidP="004D287D">
            <w:pPr>
              <w:pStyle w:val="TableParagraph"/>
              <w:spacing w:line="264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протоколов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DNS</w:t>
            </w:r>
            <w:r w:rsidRPr="00822639">
              <w:rPr>
                <w:sz w:val="24"/>
                <w:lang w:val="ru-RU"/>
              </w:rPr>
              <w:t>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ICMP</w:t>
            </w:r>
            <w:r w:rsidRPr="00822639">
              <w:rPr>
                <w:sz w:val="24"/>
                <w:lang w:val="ru-RU"/>
              </w:rPr>
              <w:t xml:space="preserve"> или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другие</w:t>
            </w:r>
          </w:p>
        </w:tc>
      </w:tr>
      <w:tr w:rsidR="00822639" w14:paraId="49349722" w14:textId="77777777" w:rsidTr="004D287D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14:paraId="47E56F3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47E75CD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11E1FDED" w14:textId="77777777" w:rsidR="00822639" w:rsidRPr="00822639" w:rsidRDefault="00822639" w:rsidP="004D287D">
            <w:pPr>
              <w:pStyle w:val="TableParagraph"/>
              <w:spacing w:line="270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Т5.9.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Управление</w:t>
            </w:r>
            <w:r w:rsidRPr="00822639">
              <w:rPr>
                <w:spacing w:val="7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7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подключенные</w:t>
            </w:r>
            <w:r w:rsidRPr="00822639">
              <w:rPr>
                <w:spacing w:val="7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устройства,</w:t>
            </w:r>
            <w:r w:rsidRPr="00822639">
              <w:rPr>
                <w:spacing w:val="7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реализующие</w:t>
            </w:r>
            <w:r w:rsidRPr="00822639">
              <w:rPr>
                <w:spacing w:val="50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дополнительный</w:t>
            </w:r>
            <w:r w:rsidRPr="00822639">
              <w:rPr>
                <w:spacing w:val="7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канал</w:t>
            </w:r>
          </w:p>
          <w:p w14:paraId="25D721B3" w14:textId="77777777" w:rsidR="00822639" w:rsidRPr="00822639" w:rsidRDefault="00822639" w:rsidP="004D287D">
            <w:pPr>
              <w:pStyle w:val="TableParagraph"/>
              <w:spacing w:line="273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связи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внешними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системами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между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скомпрометированными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системами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4"/>
                <w:sz w:val="24"/>
                <w:lang w:val="ru-RU"/>
              </w:rPr>
              <w:t xml:space="preserve"> сети</w:t>
            </w:r>
          </w:p>
        </w:tc>
      </w:tr>
      <w:tr w:rsidR="00822639" w14:paraId="709C2510" w14:textId="77777777" w:rsidTr="004D287D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14:paraId="0196DBA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3756984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1A5DAA40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Т5.10.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</w:t>
            </w:r>
            <w:r w:rsidRPr="00822639">
              <w:rPr>
                <w:spacing w:val="31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3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обфускации,</w:t>
            </w:r>
            <w:r w:rsidRPr="00822639">
              <w:rPr>
                <w:spacing w:val="3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шифрования,</w:t>
            </w:r>
            <w:r w:rsidRPr="00822639">
              <w:rPr>
                <w:spacing w:val="31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стеганографии</w:t>
            </w:r>
            <w:r w:rsidRPr="00822639">
              <w:rPr>
                <w:spacing w:val="34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32"/>
                <w:sz w:val="24"/>
                <w:lang w:val="ru-RU"/>
              </w:rPr>
              <w:t xml:space="preserve">  </w:t>
            </w:r>
            <w:r w:rsidRPr="00822639">
              <w:rPr>
                <w:spacing w:val="-2"/>
                <w:sz w:val="24"/>
                <w:lang w:val="ru-RU"/>
              </w:rPr>
              <w:t>сокрытия</w:t>
            </w:r>
          </w:p>
          <w:p w14:paraId="16590832" w14:textId="77777777" w:rsidR="00822639" w:rsidRDefault="00822639" w:rsidP="004D287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трафика</w:t>
            </w:r>
            <w:r>
              <w:rPr>
                <w:spacing w:val="-2"/>
                <w:sz w:val="24"/>
              </w:rPr>
              <w:t xml:space="preserve"> управления</w:t>
            </w:r>
          </w:p>
        </w:tc>
      </w:tr>
      <w:tr w:rsidR="00822639" w14:paraId="3809755F" w14:textId="77777777" w:rsidTr="004D287D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14:paraId="3146D68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5A0D715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0667F289" w14:textId="77777777" w:rsidR="00822639" w:rsidRPr="00822639" w:rsidRDefault="00822639" w:rsidP="004D287D">
            <w:pPr>
              <w:pStyle w:val="TableParagraph"/>
              <w:ind w:right="9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Т5.11.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Передача команд управления через нестандартно интерпретируемые типовые операции, к примеру, путем выполнения копирования файла по разрешенному протоколу (</w:t>
            </w:r>
            <w:r>
              <w:rPr>
                <w:sz w:val="24"/>
              </w:rPr>
              <w:t>FTP</w:t>
            </w:r>
            <w:r w:rsidRPr="00822639">
              <w:rPr>
                <w:spacing w:val="2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подобному),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путем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2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разделяемыми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сетевыми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ресурсами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протоколу</w:t>
            </w:r>
          </w:p>
          <w:p w14:paraId="5CD02432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SMB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т.п.</w:t>
            </w:r>
          </w:p>
        </w:tc>
      </w:tr>
      <w:tr w:rsidR="00822639" w14:paraId="2D02593D" w14:textId="77777777" w:rsidTr="004D287D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14:paraId="5DE883D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C17CAF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77D348F6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Т5.12.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Передача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команд</w:t>
            </w:r>
            <w:r w:rsidRPr="00822639">
              <w:rPr>
                <w:spacing w:val="6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6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через</w:t>
            </w:r>
            <w:r w:rsidRPr="00822639">
              <w:rPr>
                <w:spacing w:val="6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публикацию</w:t>
            </w:r>
            <w:r w:rsidRPr="00822639">
              <w:rPr>
                <w:spacing w:val="5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внешнем</w:t>
            </w:r>
            <w:r w:rsidRPr="00822639">
              <w:rPr>
                <w:spacing w:val="5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легитимном</w:t>
            </w:r>
            <w:r w:rsidRPr="00822639">
              <w:rPr>
                <w:spacing w:val="59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сервисе,</w:t>
            </w:r>
          </w:p>
          <w:p w14:paraId="7FA30BA3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таком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как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веб-сайт,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облачный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ресурс,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ресурс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социальной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сети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pacing w:val="-4"/>
                <w:sz w:val="24"/>
                <w:lang w:val="ru-RU"/>
              </w:rPr>
              <w:t>т.п.</w:t>
            </w:r>
          </w:p>
        </w:tc>
      </w:tr>
      <w:tr w:rsidR="00822639" w14:paraId="4C50D762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4E2637B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B34A7C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1E1427AD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4"/>
              </w:rPr>
              <w:t>T</w:t>
            </w:r>
            <w:r w:rsidRPr="00822639">
              <w:rPr>
                <w:sz w:val="24"/>
                <w:lang w:val="ru-RU"/>
              </w:rPr>
              <w:t>5.13.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Динамическое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изменение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адресов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серверов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идентификаторов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внешних сервисов,</w:t>
            </w:r>
            <w:r w:rsidRPr="00822639">
              <w:rPr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которых</w:t>
            </w:r>
            <w:r w:rsidRPr="00822639">
              <w:rPr>
                <w:spacing w:val="1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публикуются</w:t>
            </w:r>
            <w:r w:rsidRPr="00822639">
              <w:rPr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команды</w:t>
            </w:r>
            <w:r w:rsidRPr="00822639">
              <w:rPr>
                <w:spacing w:val="1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управления,</w:t>
            </w:r>
            <w:r w:rsidRPr="00822639">
              <w:rPr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1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т.п.</w:t>
            </w:r>
            <w:r w:rsidRPr="00822639">
              <w:rPr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</w:t>
            </w:r>
            <w:r w:rsidRPr="00822639">
              <w:rPr>
                <w:spacing w:val="1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известному</w:t>
            </w:r>
            <w:r w:rsidRPr="00822639">
              <w:rPr>
                <w:spacing w:val="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алгоритму</w:t>
            </w:r>
            <w:r w:rsidRPr="00822639">
              <w:rPr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spacing w:val="-5"/>
                <w:sz w:val="24"/>
                <w:lang w:val="ru-RU"/>
              </w:rPr>
              <w:t>во</w:t>
            </w:r>
          </w:p>
          <w:p w14:paraId="0642D0CC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избежание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обнаружения</w:t>
            </w:r>
          </w:p>
        </w:tc>
      </w:tr>
    </w:tbl>
    <w:p w14:paraId="5463AA0F" w14:textId="77777777" w:rsidR="00822639" w:rsidRDefault="00822639" w:rsidP="00822639">
      <w:pPr>
        <w:pStyle w:val="TableParagraph"/>
        <w:spacing w:line="264" w:lineRule="exact"/>
        <w:rPr>
          <w:sz w:val="24"/>
        </w:rPr>
        <w:sectPr w:rsidR="00822639">
          <w:headerReference w:type="default" r:id="rId13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0E7FEB07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7456" behindDoc="0" locked="0" layoutInCell="1" allowOverlap="1" wp14:anchorId="3FD0D94B" wp14:editId="4A2CF753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3" name="Textbox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3D98F0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74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0D94B" id="Textbox 1273" o:spid="_x0000_s1034" type="#_x0000_t202" style="position:absolute;margin-left:799.7pt;margin-top:290.15pt;width:15.3pt;height:14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LoZ96a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7C3D98F0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21163904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5C681C65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54F612C7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6C961EA0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5621C79A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68F332F0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125E2BC3" w14:textId="77777777" w:rsidTr="004D287D">
        <w:trPr>
          <w:trHeight w:val="1103"/>
        </w:trPr>
        <w:tc>
          <w:tcPr>
            <w:tcW w:w="603" w:type="dxa"/>
          </w:tcPr>
          <w:p w14:paraId="7F3B4437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</w:tcPr>
          <w:p w14:paraId="1FB4EFB6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14:paraId="7B5CEB29" w14:textId="77777777" w:rsidR="00822639" w:rsidRPr="00822639" w:rsidRDefault="00822639" w:rsidP="004D287D">
            <w:pPr>
              <w:pStyle w:val="TableParagraph"/>
              <w:tabs>
                <w:tab w:val="left" w:pos="455"/>
                <w:tab w:val="left" w:pos="1656"/>
                <w:tab w:val="left" w:pos="2467"/>
                <w:tab w:val="left" w:pos="3095"/>
                <w:tab w:val="left" w:pos="4127"/>
                <w:tab w:val="left" w:pos="5176"/>
                <w:tab w:val="left" w:pos="6191"/>
                <w:tab w:val="left" w:pos="7971"/>
                <w:tab w:val="left" w:pos="9624"/>
              </w:tabs>
              <w:ind w:right="98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 xml:space="preserve">Примечание 9: Управление вредоносным программным обеспечением и (или) компонентами, </w:t>
            </w:r>
            <w:r w:rsidRPr="00822639">
              <w:rPr>
                <w:i/>
                <w:spacing w:val="-10"/>
                <w:sz w:val="24"/>
                <w:lang w:val="ru-RU"/>
              </w:rPr>
              <w:t>к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которым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4"/>
                <w:sz w:val="24"/>
                <w:lang w:val="ru-RU"/>
              </w:rPr>
              <w:t>ранее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5"/>
                <w:sz w:val="24"/>
                <w:lang w:val="ru-RU"/>
              </w:rPr>
              <w:t>был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получен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доступ,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может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производиться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нарушителем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10"/>
                <w:sz w:val="24"/>
                <w:lang w:val="ru-RU"/>
              </w:rPr>
              <w:t>с</w:t>
            </w:r>
          </w:p>
          <w:p w14:paraId="36B68020" w14:textId="77777777" w:rsidR="00822639" w:rsidRPr="00822639" w:rsidRDefault="00822639" w:rsidP="004D287D">
            <w:pPr>
              <w:pStyle w:val="TableParagraph"/>
              <w:tabs>
                <w:tab w:val="left" w:pos="1944"/>
                <w:tab w:val="left" w:pos="2769"/>
                <w:tab w:val="left" w:pos="3340"/>
                <w:tab w:val="left" w:pos="4122"/>
                <w:tab w:val="left" w:pos="4561"/>
                <w:tab w:val="left" w:pos="6295"/>
                <w:tab w:val="left" w:pos="7072"/>
                <w:tab w:val="left" w:pos="8036"/>
                <w:tab w:val="left" w:pos="8599"/>
              </w:tabs>
              <w:spacing w:line="270" w:lineRule="atLeast"/>
              <w:ind w:right="98"/>
              <w:rPr>
                <w:i/>
                <w:sz w:val="24"/>
                <w:lang w:val="ru-RU"/>
              </w:rPr>
            </w:pPr>
            <w:r w:rsidRPr="00822639">
              <w:rPr>
                <w:i/>
                <w:spacing w:val="-2"/>
                <w:sz w:val="24"/>
                <w:lang w:val="ru-RU"/>
              </w:rPr>
              <w:t>использованием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одной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4"/>
                <w:sz w:val="24"/>
                <w:lang w:val="ru-RU"/>
              </w:rPr>
              <w:t>или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4"/>
                <w:sz w:val="24"/>
                <w:lang w:val="ru-RU"/>
              </w:rPr>
              <w:t>более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6"/>
                <w:sz w:val="24"/>
                <w:lang w:val="ru-RU"/>
              </w:rPr>
              <w:t>из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перечисленных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4"/>
                <w:sz w:val="24"/>
                <w:lang w:val="ru-RU"/>
              </w:rPr>
              <w:t>выше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>техник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4"/>
                <w:sz w:val="24"/>
                <w:lang w:val="ru-RU"/>
              </w:rPr>
              <w:t>для</w:t>
            </w:r>
            <w:r w:rsidRPr="00822639">
              <w:rPr>
                <w:i/>
                <w:sz w:val="24"/>
                <w:lang w:val="ru-RU"/>
              </w:rPr>
              <w:tab/>
            </w:r>
            <w:r w:rsidRPr="00822639">
              <w:rPr>
                <w:i/>
                <w:spacing w:val="-2"/>
                <w:sz w:val="24"/>
                <w:lang w:val="ru-RU"/>
              </w:rPr>
              <w:t xml:space="preserve">управления </w:t>
            </w:r>
            <w:r w:rsidRPr="00822639">
              <w:rPr>
                <w:i/>
                <w:sz w:val="24"/>
                <w:lang w:val="ru-RU"/>
              </w:rPr>
              <w:t>труднодоступными компонентами или для реализации резервных каналов управления</w:t>
            </w:r>
          </w:p>
        </w:tc>
      </w:tr>
      <w:tr w:rsidR="00822639" w14:paraId="23176DD8" w14:textId="77777777" w:rsidTr="004D287D">
        <w:trPr>
          <w:trHeight w:val="1104"/>
        </w:trPr>
        <w:tc>
          <w:tcPr>
            <w:tcW w:w="603" w:type="dxa"/>
            <w:vMerge w:val="restart"/>
          </w:tcPr>
          <w:p w14:paraId="41C18D0A" w14:textId="77777777" w:rsidR="00822639" w:rsidRDefault="00822639" w:rsidP="004D287D">
            <w:pPr>
              <w:pStyle w:val="TableParagraph"/>
              <w:spacing w:line="267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Т6</w:t>
            </w:r>
          </w:p>
        </w:tc>
        <w:tc>
          <w:tcPr>
            <w:tcW w:w="4143" w:type="dxa"/>
            <w:vMerge w:val="restart"/>
          </w:tcPr>
          <w:p w14:paraId="394C9120" w14:textId="77777777" w:rsidR="00822639" w:rsidRPr="00822639" w:rsidRDefault="00822639" w:rsidP="004D287D">
            <w:pPr>
              <w:pStyle w:val="TableParagraph"/>
              <w:ind w:left="107" w:right="108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Повышение привилегий по доступу к компонентам систем и сетей</w:t>
            </w:r>
          </w:p>
          <w:p w14:paraId="49683FF5" w14:textId="77777777" w:rsidR="00822639" w:rsidRPr="00822639" w:rsidRDefault="00822639" w:rsidP="004D287D">
            <w:pPr>
              <w:pStyle w:val="TableParagraph"/>
              <w:spacing w:before="268"/>
              <w:ind w:left="107"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Тактическая задача: получив первоначальный доступ к узлу с привилегиями, недостаточными для совершения нужных ему действий, нарушитель стремится повысить полученные привилегии и получить контроль над узлом</w:t>
            </w:r>
          </w:p>
        </w:tc>
        <w:tc>
          <w:tcPr>
            <w:tcW w:w="9842" w:type="dxa"/>
          </w:tcPr>
          <w:p w14:paraId="3F6A70D9" w14:textId="77777777" w:rsidR="00822639" w:rsidRPr="00822639" w:rsidRDefault="00822639" w:rsidP="004D287D">
            <w:pPr>
              <w:pStyle w:val="TableParagraph"/>
              <w:ind w:right="9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Т6.1.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Получение данных для аутентификации и авторизации от имени привилегированной учетной записи путем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поиска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этих данных в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папках и файлах,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поиска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памяти или перехвата в</w:t>
            </w:r>
            <w:r w:rsidRPr="00822639">
              <w:rPr>
                <w:spacing w:val="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сетевом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трафике.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Данные</w:t>
            </w:r>
            <w:r w:rsidRPr="00822639">
              <w:rPr>
                <w:spacing w:val="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авторизации</w:t>
            </w:r>
            <w:r w:rsidRPr="00822639">
              <w:rPr>
                <w:spacing w:val="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включают</w:t>
            </w:r>
            <w:r w:rsidRPr="00822639">
              <w:rPr>
                <w:spacing w:val="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пароли,</w:t>
            </w:r>
            <w:r w:rsidRPr="00822639">
              <w:rPr>
                <w:spacing w:val="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хэш-суммы</w:t>
            </w:r>
            <w:r w:rsidRPr="00822639">
              <w:rPr>
                <w:spacing w:val="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паролей,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токены,</w:t>
            </w:r>
          </w:p>
          <w:p w14:paraId="7177FC50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идентификаторы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сессии,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криптографические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ключи,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но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ограничиваются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pacing w:val="-5"/>
                <w:sz w:val="24"/>
                <w:lang w:val="ru-RU"/>
              </w:rPr>
              <w:t>ими</w:t>
            </w:r>
          </w:p>
        </w:tc>
      </w:tr>
      <w:tr w:rsidR="00822639" w14:paraId="729E225C" w14:textId="77777777" w:rsidTr="004D287D">
        <w:trPr>
          <w:trHeight w:val="587"/>
        </w:trPr>
        <w:tc>
          <w:tcPr>
            <w:tcW w:w="603" w:type="dxa"/>
            <w:vMerge/>
            <w:tcBorders>
              <w:top w:val="nil"/>
            </w:tcBorders>
          </w:tcPr>
          <w:p w14:paraId="54DDB6C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8BA032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7317C99B" w14:textId="77777777" w:rsidR="00822639" w:rsidRPr="00822639" w:rsidRDefault="00822639" w:rsidP="004D287D">
            <w:pPr>
              <w:pStyle w:val="TableParagraph"/>
              <w:tabs>
                <w:tab w:val="left" w:pos="1732"/>
                <w:tab w:val="left" w:pos="2722"/>
                <w:tab w:val="left" w:pos="3386"/>
                <w:tab w:val="left" w:pos="4377"/>
                <w:tab w:val="left" w:pos="5959"/>
                <w:tab w:val="left" w:pos="6597"/>
                <w:tab w:val="left" w:pos="8573"/>
                <w:tab w:val="left" w:pos="9082"/>
              </w:tabs>
              <w:ind w:right="103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Т6.2. Подбор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пароля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4"/>
                <w:sz w:val="24"/>
                <w:lang w:val="ru-RU"/>
              </w:rPr>
              <w:t>или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другой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информации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4"/>
                <w:sz w:val="24"/>
                <w:lang w:val="ru-RU"/>
              </w:rPr>
              <w:t>для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аутентификации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6"/>
                <w:sz w:val="24"/>
                <w:lang w:val="ru-RU"/>
              </w:rPr>
              <w:t>от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имени </w:t>
            </w:r>
            <w:r w:rsidRPr="00822639">
              <w:rPr>
                <w:sz w:val="24"/>
                <w:lang w:val="ru-RU"/>
              </w:rPr>
              <w:t>привилегированной учетной записи</w:t>
            </w:r>
          </w:p>
        </w:tc>
      </w:tr>
      <w:tr w:rsidR="00822639" w14:paraId="2BB5499E" w14:textId="77777777" w:rsidTr="004D287D">
        <w:trPr>
          <w:trHeight w:val="1105"/>
        </w:trPr>
        <w:tc>
          <w:tcPr>
            <w:tcW w:w="603" w:type="dxa"/>
            <w:vMerge/>
            <w:tcBorders>
              <w:top w:val="nil"/>
            </w:tcBorders>
          </w:tcPr>
          <w:p w14:paraId="379928B8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9BBFA1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0B75A5F0" w14:textId="77777777" w:rsidR="00822639" w:rsidRPr="00822639" w:rsidRDefault="00822639" w:rsidP="004D287D">
            <w:pPr>
              <w:pStyle w:val="TableParagraph"/>
              <w:spacing w:line="270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Т6.3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уязвимостей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повышению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привилегий.</w:t>
            </w:r>
          </w:p>
          <w:p w14:paraId="3B6BA568" w14:textId="77777777" w:rsidR="00822639" w:rsidRPr="00822639" w:rsidRDefault="00822639" w:rsidP="004D287D">
            <w:pPr>
              <w:pStyle w:val="TableParagraph"/>
              <w:spacing w:line="270" w:lineRule="atLeast"/>
              <w:ind w:right="102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 эксплуатация уязвимости драйвера службы печати, позволяющей выполнить код с привилегиями системной учетной записи, через доступ к этому драйверу из приложения, запущенного от имени непривилегированного пользователя</w:t>
            </w:r>
          </w:p>
        </w:tc>
      </w:tr>
      <w:tr w:rsidR="00822639" w14:paraId="3FAB06EC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64D60D2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2C2D04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06BD2876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Т6.4.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уязвимостей</w:t>
            </w:r>
            <w:r w:rsidRPr="00822639">
              <w:rPr>
                <w:spacing w:val="3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механизма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имперсонации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(запуска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операций</w:t>
            </w:r>
            <w:r w:rsidRPr="00822639">
              <w:rPr>
                <w:spacing w:val="3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системе</w:t>
            </w:r>
            <w:r w:rsidRPr="00822639">
              <w:rPr>
                <w:spacing w:val="3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 имени другой учетной записи).</w:t>
            </w:r>
          </w:p>
          <w:p w14:paraId="21C5E33B" w14:textId="77777777" w:rsidR="00822639" w:rsidRPr="00822639" w:rsidRDefault="00822639" w:rsidP="004D287D">
            <w:pPr>
              <w:pStyle w:val="TableParagraph"/>
              <w:tabs>
                <w:tab w:val="left" w:pos="1170"/>
                <w:tab w:val="left" w:pos="2752"/>
                <w:tab w:val="left" w:pos="4129"/>
                <w:tab w:val="left" w:pos="5297"/>
                <w:tab w:val="left" w:pos="6592"/>
                <w:tab w:val="left" w:pos="8335"/>
              </w:tabs>
              <w:spacing w:line="270" w:lineRule="atLeast"/>
              <w:ind w:right="105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Пример: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эксплуатация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уязвимости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штатного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механизма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имперсонации,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реализуемого </w:t>
            </w:r>
            <w:r w:rsidRPr="00822639">
              <w:rPr>
                <w:sz w:val="24"/>
                <w:lang w:val="ru-RU"/>
              </w:rPr>
              <w:t>операционной системой</w:t>
            </w:r>
          </w:p>
        </w:tc>
      </w:tr>
      <w:tr w:rsidR="00822639" w14:paraId="425682E6" w14:textId="77777777" w:rsidTr="004D287D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14:paraId="1F3554A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BFE573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47641E03" w14:textId="77777777" w:rsidR="00822639" w:rsidRPr="00822639" w:rsidRDefault="00822639" w:rsidP="004D287D">
            <w:pPr>
              <w:pStyle w:val="TableParagraph"/>
              <w:ind w:right="100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Т6.5.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Манипуляции с идентификатором сессии, токеном доступа или иным параметром, определяющим права и полномочия пользователя в системе таким образом, что новый или измененный идентификатор/токен/параметр дает возможность выполнения ранее недоступных пользователю операций.</w:t>
            </w:r>
          </w:p>
          <w:p w14:paraId="66E034CD" w14:textId="77777777" w:rsidR="00822639" w:rsidRPr="00822639" w:rsidRDefault="00822639" w:rsidP="004D287D">
            <w:pPr>
              <w:pStyle w:val="TableParagraph"/>
              <w:spacing w:line="270" w:lineRule="atLeast"/>
              <w:ind w:right="98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Пример: кража и подделка </w:t>
            </w:r>
            <w:r>
              <w:rPr>
                <w:sz w:val="24"/>
              </w:rPr>
              <w:t>cookie</w:t>
            </w:r>
            <w:r w:rsidRPr="00822639">
              <w:rPr>
                <w:sz w:val="24"/>
                <w:lang w:val="ru-RU"/>
              </w:rPr>
              <w:t xml:space="preserve"> сессии для получения авторизованного доступа к веб- интерфейсу управления сетевого устройства</w:t>
            </w:r>
          </w:p>
        </w:tc>
      </w:tr>
      <w:tr w:rsidR="00822639" w14:paraId="03C6255A" w14:textId="77777777" w:rsidTr="004D287D">
        <w:trPr>
          <w:trHeight w:val="868"/>
        </w:trPr>
        <w:tc>
          <w:tcPr>
            <w:tcW w:w="603" w:type="dxa"/>
            <w:vMerge/>
            <w:tcBorders>
              <w:top w:val="nil"/>
            </w:tcBorders>
          </w:tcPr>
          <w:p w14:paraId="0BE8970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4F5FF5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1C50AD3B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Т6.6.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Обход политики ограничения пользовательских учетных записей в выполнении групп операций, требующих привилегированного режима.</w:t>
            </w:r>
          </w:p>
          <w:p w14:paraId="5E126C00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обход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UserAccountControl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операционной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pacing w:val="-2"/>
                <w:sz w:val="24"/>
              </w:rPr>
              <w:t>Windows</w:t>
            </w:r>
          </w:p>
        </w:tc>
      </w:tr>
      <w:tr w:rsidR="00822639" w14:paraId="4D9A2AAE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6393B00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3D40D0D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69057AC5" w14:textId="77777777" w:rsidR="00822639" w:rsidRPr="00822639" w:rsidRDefault="00822639" w:rsidP="004D287D">
            <w:pPr>
              <w:pStyle w:val="TableParagraph"/>
              <w:ind w:right="102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Т6.7.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 уязвимостей конфигурации системы, служб и приложений, в том числе предварительно сконфигурированных профилей привилегированных пользователей, автоматически</w:t>
            </w:r>
            <w:r w:rsidRPr="00822639">
              <w:rPr>
                <w:spacing w:val="53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запускаемых</w:t>
            </w:r>
            <w:r w:rsidRPr="00822639">
              <w:rPr>
                <w:spacing w:val="53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от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имени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привилегированных</w:t>
            </w:r>
            <w:r w:rsidRPr="00822639">
              <w:rPr>
                <w:spacing w:val="52"/>
                <w:sz w:val="24"/>
                <w:lang w:val="ru-RU"/>
              </w:rPr>
              <w:t xml:space="preserve">  </w:t>
            </w:r>
            <w:r w:rsidRPr="00822639">
              <w:rPr>
                <w:sz w:val="24"/>
                <w:lang w:val="ru-RU"/>
              </w:rPr>
              <w:t>пользователей</w:t>
            </w:r>
            <w:r w:rsidRPr="00822639">
              <w:rPr>
                <w:spacing w:val="53"/>
                <w:sz w:val="24"/>
                <w:lang w:val="ru-RU"/>
              </w:rPr>
              <w:t xml:space="preserve">  </w:t>
            </w:r>
            <w:r w:rsidRPr="00822639">
              <w:rPr>
                <w:spacing w:val="-2"/>
                <w:sz w:val="24"/>
                <w:lang w:val="ru-RU"/>
              </w:rPr>
              <w:t>скриптов,</w:t>
            </w:r>
          </w:p>
          <w:p w14:paraId="1243C99C" w14:textId="77777777" w:rsidR="00822639" w:rsidRP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приложений</w:t>
            </w:r>
            <w:r w:rsidRPr="00822639">
              <w:rPr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7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экземпляров</w:t>
            </w:r>
            <w:r w:rsidRPr="00822639">
              <w:rPr>
                <w:spacing w:val="7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окружения,</w:t>
            </w:r>
            <w:r w:rsidRPr="00822639">
              <w:rPr>
                <w:spacing w:val="7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позволяющих</w:t>
            </w:r>
            <w:r w:rsidRPr="00822639">
              <w:rPr>
                <w:spacing w:val="7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вредоносному</w:t>
            </w:r>
            <w:r w:rsidRPr="00822639">
              <w:rPr>
                <w:spacing w:val="7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</w:t>
            </w:r>
            <w:r w:rsidRPr="00822639">
              <w:rPr>
                <w:spacing w:val="7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выполняться</w:t>
            </w:r>
            <w:r w:rsidRPr="00822639">
              <w:rPr>
                <w:spacing w:val="74"/>
                <w:sz w:val="24"/>
                <w:lang w:val="ru-RU"/>
              </w:rPr>
              <w:t xml:space="preserve"> </w:t>
            </w:r>
            <w:r w:rsidRPr="00822639">
              <w:rPr>
                <w:spacing w:val="-10"/>
                <w:sz w:val="24"/>
                <w:lang w:val="ru-RU"/>
              </w:rPr>
              <w:t>с</w:t>
            </w:r>
          </w:p>
        </w:tc>
      </w:tr>
    </w:tbl>
    <w:p w14:paraId="2E643A37" w14:textId="77777777" w:rsidR="00822639" w:rsidRDefault="00822639" w:rsidP="00822639">
      <w:pPr>
        <w:pStyle w:val="TableParagraph"/>
        <w:spacing w:line="264" w:lineRule="exact"/>
        <w:jc w:val="both"/>
        <w:rPr>
          <w:sz w:val="24"/>
        </w:rPr>
        <w:sectPr w:rsidR="00822639">
          <w:headerReference w:type="default" r:id="rId14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561A2420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8480" behindDoc="0" locked="0" layoutInCell="1" allowOverlap="1" wp14:anchorId="3A190644" wp14:editId="6D1233BF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4" name="Textbox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124AD5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75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90644" id="Textbox 1274" o:spid="_x0000_s1035" type="#_x0000_t202" style="position:absolute;margin-left:799.7pt;margin-top:290.15pt;width:15.3pt;height:14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L8p/4CzAQAAVw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30124AD5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2"/>
        <w:gridCol w:w="9842"/>
      </w:tblGrid>
      <w:tr w:rsidR="00822639" w14:paraId="5205FD11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43E8B8CA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5E4CB203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4ACA4D4B" w14:textId="77777777" w:rsidR="00822639" w:rsidRDefault="00822639" w:rsidP="004D287D">
            <w:pPr>
              <w:pStyle w:val="TableParagraph"/>
              <w:spacing w:line="273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2" w:type="dxa"/>
            <w:shd w:val="clear" w:color="auto" w:fill="D9D9D9"/>
          </w:tcPr>
          <w:p w14:paraId="4E040119" w14:textId="77777777" w:rsidR="00822639" w:rsidRDefault="00822639" w:rsidP="004D287D">
            <w:pPr>
              <w:pStyle w:val="TableParagraph"/>
              <w:spacing w:line="273" w:lineRule="exact"/>
              <w:ind w:left="26" w:right="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0AAB0788" w14:textId="77777777" w:rsidR="00822639" w:rsidRDefault="00822639" w:rsidP="004D287D">
            <w:pPr>
              <w:pStyle w:val="TableParagraph"/>
              <w:spacing w:line="27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253DEAB2" w14:textId="77777777" w:rsidTr="004D287D">
        <w:trPr>
          <w:trHeight w:val="2760"/>
        </w:trPr>
        <w:tc>
          <w:tcPr>
            <w:tcW w:w="603" w:type="dxa"/>
            <w:vMerge w:val="restart"/>
          </w:tcPr>
          <w:p w14:paraId="3F56137A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2" w:type="dxa"/>
            <w:vMerge w:val="restart"/>
          </w:tcPr>
          <w:p w14:paraId="643608DC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14:paraId="07FEBC16" w14:textId="77777777" w:rsidR="00822639" w:rsidRPr="00822639" w:rsidRDefault="00822639" w:rsidP="004D287D">
            <w:pPr>
              <w:pStyle w:val="TableParagraph"/>
              <w:spacing w:line="268" w:lineRule="exact"/>
              <w:ind w:left="10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повышенными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привилегиями.</w:t>
            </w:r>
          </w:p>
          <w:p w14:paraId="52825B80" w14:textId="77777777" w:rsidR="00822639" w:rsidRPr="00822639" w:rsidRDefault="00822639" w:rsidP="004D287D">
            <w:pPr>
              <w:pStyle w:val="TableParagraph"/>
              <w:ind w:left="103" w:right="96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Примеры: 1) использование профилей </w:t>
            </w:r>
            <w:r>
              <w:rPr>
                <w:sz w:val="24"/>
              </w:rPr>
              <w:t>PowerShell</w:t>
            </w:r>
            <w:r w:rsidRPr="00822639">
              <w:rPr>
                <w:sz w:val="24"/>
                <w:lang w:val="ru-RU"/>
              </w:rPr>
              <w:t xml:space="preserve"> для закрепления вредоносного ПО в системе и выполнения этого ПО с повышенными привилегиями; 2) конфигурация команды перехода в привилегированный режим </w:t>
            </w:r>
            <w:r>
              <w:rPr>
                <w:sz w:val="24"/>
              </w:rPr>
              <w:t>sudo</w:t>
            </w:r>
            <w:r w:rsidRPr="00822639">
              <w:rPr>
                <w:sz w:val="24"/>
                <w:lang w:val="ru-RU"/>
              </w:rPr>
              <w:t>, при которой успешный результат выполнения этой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команды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некоторое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время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кэшируется,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что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определенных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обстоятельствах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может быть использовано вредоносным кодом для выполнения привилегированных операций в течение этого времени; 3) параметры исполнения файлов (</w:t>
            </w:r>
            <w:r>
              <w:rPr>
                <w:sz w:val="24"/>
              </w:rPr>
              <w:t>ImageFileExecutionOptions</w:t>
            </w:r>
            <w:r w:rsidRPr="00822639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IFEO</w:t>
            </w:r>
            <w:r w:rsidRPr="00822639">
              <w:rPr>
                <w:sz w:val="24"/>
                <w:lang w:val="ru-RU"/>
              </w:rPr>
              <w:t>), позволяющие переключать исполнение файлов в режим отладки, выполняя вредоносные приложения</w:t>
            </w:r>
            <w:r w:rsidRPr="00822639">
              <w:rPr>
                <w:spacing w:val="5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</w:t>
            </w:r>
            <w:r w:rsidRPr="00822639">
              <w:rPr>
                <w:spacing w:val="5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видом</w:t>
            </w:r>
            <w:r w:rsidRPr="00822639">
              <w:rPr>
                <w:spacing w:val="5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отладчиков</w:t>
            </w:r>
            <w:r w:rsidRPr="00822639">
              <w:rPr>
                <w:spacing w:val="5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5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5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мониторинга,</w:t>
            </w:r>
            <w:r w:rsidRPr="00822639">
              <w:rPr>
                <w:spacing w:val="5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что</w:t>
            </w:r>
            <w:r w:rsidRPr="00822639">
              <w:rPr>
                <w:spacing w:val="5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позволяет</w:t>
            </w:r>
            <w:r w:rsidRPr="00822639">
              <w:rPr>
                <w:spacing w:val="5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им</w:t>
            </w:r>
            <w:r w:rsidRPr="00822639">
              <w:rPr>
                <w:spacing w:val="54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отключать</w:t>
            </w:r>
          </w:p>
          <w:p w14:paraId="6DFD3096" w14:textId="77777777" w:rsidR="00822639" w:rsidRPr="00822639" w:rsidRDefault="00822639" w:rsidP="004D287D">
            <w:pPr>
              <w:pStyle w:val="TableParagraph"/>
              <w:spacing w:before="1" w:line="264" w:lineRule="exact"/>
              <w:ind w:left="10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системные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приложения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средства</w:t>
            </w:r>
            <w:r w:rsidRPr="00822639">
              <w:rPr>
                <w:spacing w:val="-2"/>
                <w:sz w:val="24"/>
                <w:lang w:val="ru-RU"/>
              </w:rPr>
              <w:t xml:space="preserve"> защиты</w:t>
            </w:r>
          </w:p>
        </w:tc>
      </w:tr>
      <w:tr w:rsidR="00822639" w14:paraId="0DA5CB2B" w14:textId="77777777" w:rsidTr="004D287D">
        <w:trPr>
          <w:trHeight w:val="1656"/>
        </w:trPr>
        <w:tc>
          <w:tcPr>
            <w:tcW w:w="603" w:type="dxa"/>
            <w:vMerge/>
            <w:tcBorders>
              <w:top w:val="nil"/>
            </w:tcBorders>
          </w:tcPr>
          <w:p w14:paraId="5361806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14:paraId="5E881C8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26BA4AF8" w14:textId="77777777" w:rsidR="00822639" w:rsidRPr="00822639" w:rsidRDefault="00822639" w:rsidP="004D287D">
            <w:pPr>
              <w:pStyle w:val="TableParagraph"/>
              <w:ind w:left="103"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Т6.8.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 уязвимостей, связанных с отдельным, и вероятно менее строгим контролем доступа к некоторым ресурсам (например, к файловой системе) для непривилегированных учетных записей.</w:t>
            </w:r>
          </w:p>
          <w:p w14:paraId="53DAD838" w14:textId="77777777" w:rsidR="00822639" w:rsidRPr="00822639" w:rsidRDefault="00822639" w:rsidP="004D287D">
            <w:pPr>
              <w:pStyle w:val="TableParagraph"/>
              <w:spacing w:line="276" w:lineRule="exact"/>
              <w:ind w:left="103" w:right="92"/>
              <w:jc w:val="both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Пример: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подмена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на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диске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бинарных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файлов</w:t>
            </w:r>
            <w:r w:rsidRPr="00822639">
              <w:rPr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или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скриптов,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предназначенных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для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исполнения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 xml:space="preserve">в </w:t>
            </w:r>
            <w:r w:rsidRPr="00822639">
              <w:rPr>
                <w:sz w:val="24"/>
                <w:lang w:val="ru-RU"/>
              </w:rPr>
              <w:t xml:space="preserve">привилегированном контексте, приложением, исполняющимся в непривилегированном </w:t>
            </w:r>
            <w:r w:rsidRPr="00822639">
              <w:rPr>
                <w:spacing w:val="-2"/>
                <w:sz w:val="24"/>
                <w:lang w:val="ru-RU"/>
              </w:rPr>
              <w:t>контексте</w:t>
            </w:r>
          </w:p>
        </w:tc>
      </w:tr>
      <w:tr w:rsidR="00822639" w14:paraId="245B5052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2C6FD68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14:paraId="59861C2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08F33B4C" w14:textId="77777777" w:rsidR="00822639" w:rsidRPr="00822639" w:rsidRDefault="00822639" w:rsidP="004D287D">
            <w:pPr>
              <w:pStyle w:val="TableParagraph"/>
              <w:ind w:left="103" w:right="100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Т6.9.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Эксплуатация уязвимостей средств ограничения среды исполнения (виртуальные машины, песочницы и т.п.) для исполнения кода вне этой среды.</w:t>
            </w:r>
          </w:p>
          <w:p w14:paraId="76368362" w14:textId="77777777" w:rsidR="00822639" w:rsidRPr="00822639" w:rsidRDefault="00822639" w:rsidP="004D287D">
            <w:pPr>
              <w:pStyle w:val="TableParagraph"/>
              <w:spacing w:line="270" w:lineRule="atLeast"/>
              <w:ind w:left="103" w:right="98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Пример: эксплуатация уязвимости обработки буфера данных в рамках песочницы, реализуемой браузером для ограничения работы мобильного кода (</w:t>
            </w:r>
            <w:r>
              <w:rPr>
                <w:sz w:val="24"/>
              </w:rPr>
              <w:t>Javascript</w:t>
            </w:r>
            <w:r w:rsidRPr="00822639">
              <w:rPr>
                <w:sz w:val="24"/>
                <w:lang w:val="ru-RU"/>
              </w:rPr>
              <w:t>), с последующим выполнением кода в контексте процесса браузера</w:t>
            </w:r>
          </w:p>
        </w:tc>
      </w:tr>
      <w:tr w:rsidR="00822639" w14:paraId="73DCA992" w14:textId="77777777" w:rsidTr="004D287D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14:paraId="5E252E3B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14:paraId="536B8279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2" w:type="dxa"/>
          </w:tcPr>
          <w:p w14:paraId="5E792B28" w14:textId="77777777" w:rsidR="00822639" w:rsidRPr="00822639" w:rsidRDefault="00822639" w:rsidP="004D287D">
            <w:pPr>
              <w:pStyle w:val="TableParagraph"/>
              <w:ind w:left="103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</w:t>
            </w:r>
            <w:r w:rsidRPr="00822639">
              <w:rPr>
                <w:i/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10:</w:t>
            </w:r>
            <w:r w:rsidRPr="00822639">
              <w:rPr>
                <w:i/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Повышение</w:t>
            </w:r>
            <w:r w:rsidRPr="00822639">
              <w:rPr>
                <w:i/>
                <w:spacing w:val="1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привилегий</w:t>
            </w:r>
            <w:r w:rsidRPr="00822639">
              <w:rPr>
                <w:i/>
                <w:spacing w:val="1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по</w:t>
            </w:r>
            <w:r w:rsidRPr="00822639">
              <w:rPr>
                <w:i/>
                <w:spacing w:val="1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доступу</w:t>
            </w:r>
            <w:r w:rsidRPr="00822639">
              <w:rPr>
                <w:i/>
                <w:spacing w:val="13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к</w:t>
            </w:r>
            <w:r w:rsidRPr="00822639">
              <w:rPr>
                <w:i/>
                <w:spacing w:val="1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компонентам</w:t>
            </w:r>
            <w:r w:rsidRPr="00822639">
              <w:rPr>
                <w:i/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систем</w:t>
            </w:r>
            <w:r w:rsidRPr="00822639">
              <w:rPr>
                <w:i/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</w:t>
            </w:r>
            <w:r w:rsidRPr="00822639">
              <w:rPr>
                <w:i/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сетей</w:t>
            </w:r>
            <w:r w:rsidRPr="00822639">
              <w:rPr>
                <w:i/>
                <w:spacing w:val="14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может производиться</w:t>
            </w:r>
            <w:r w:rsidRPr="00822639">
              <w:rPr>
                <w:i/>
                <w:spacing w:val="68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с</w:t>
            </w:r>
            <w:r w:rsidRPr="00822639">
              <w:rPr>
                <w:i/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использованием</w:t>
            </w:r>
            <w:r w:rsidRPr="00822639">
              <w:rPr>
                <w:i/>
                <w:spacing w:val="71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одной</w:t>
            </w:r>
            <w:r w:rsidRPr="00822639">
              <w:rPr>
                <w:i/>
                <w:spacing w:val="7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или</w:t>
            </w:r>
            <w:r w:rsidRPr="00822639">
              <w:rPr>
                <w:i/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более</w:t>
            </w:r>
            <w:r w:rsidRPr="00822639">
              <w:rPr>
                <w:i/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из</w:t>
            </w:r>
            <w:r w:rsidRPr="00822639">
              <w:rPr>
                <w:i/>
                <w:spacing w:val="7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перечисленных</w:t>
            </w:r>
            <w:r w:rsidRPr="00822639">
              <w:rPr>
                <w:i/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выше</w:t>
            </w:r>
            <w:r w:rsidRPr="00822639">
              <w:rPr>
                <w:i/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техник,</w:t>
            </w:r>
            <w:r w:rsidRPr="00822639">
              <w:rPr>
                <w:i/>
                <w:spacing w:val="70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4"/>
                <w:sz w:val="24"/>
                <w:lang w:val="ru-RU"/>
              </w:rPr>
              <w:t>пока</w:t>
            </w:r>
          </w:p>
          <w:p w14:paraId="69797725" w14:textId="77777777" w:rsidR="00822639" w:rsidRPr="00822639" w:rsidRDefault="00822639" w:rsidP="004D287D">
            <w:pPr>
              <w:pStyle w:val="TableParagraph"/>
              <w:spacing w:line="270" w:lineRule="atLeast"/>
              <w:ind w:left="103"/>
              <w:rPr>
                <w:i/>
                <w:sz w:val="24"/>
                <w:lang w:val="ru-RU"/>
              </w:rPr>
            </w:pPr>
            <w:r w:rsidRPr="00822639">
              <w:rPr>
                <w:i/>
                <w:spacing w:val="-4"/>
                <w:sz w:val="24"/>
                <w:lang w:val="ru-RU"/>
              </w:rPr>
              <w:t>нарушитель</w:t>
            </w:r>
            <w:r w:rsidRPr="00822639">
              <w:rPr>
                <w:i/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4"/>
                <w:sz w:val="24"/>
                <w:lang w:val="ru-RU"/>
              </w:rPr>
              <w:t>не</w:t>
            </w:r>
            <w:r w:rsidRPr="00822639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4"/>
                <w:sz w:val="24"/>
                <w:lang w:val="ru-RU"/>
              </w:rPr>
              <w:t>получит</w:t>
            </w:r>
            <w:r w:rsidRPr="00822639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4"/>
                <w:sz w:val="24"/>
                <w:lang w:val="ru-RU"/>
              </w:rPr>
              <w:t>достаточно привилегий для</w:t>
            </w:r>
            <w:r w:rsidRPr="00822639">
              <w:rPr>
                <w:i/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4"/>
                <w:sz w:val="24"/>
                <w:lang w:val="ru-RU"/>
              </w:rPr>
              <w:t>реализации другой</w:t>
            </w:r>
            <w:r w:rsidRPr="00822639">
              <w:rPr>
                <w:i/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4"/>
                <w:sz w:val="24"/>
                <w:lang w:val="ru-RU"/>
              </w:rPr>
              <w:t>тактики в</w:t>
            </w:r>
            <w:r w:rsidRPr="00822639">
              <w:rPr>
                <w:i/>
                <w:spacing w:val="-8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4"/>
                <w:sz w:val="24"/>
                <w:lang w:val="ru-RU"/>
              </w:rPr>
              <w:t xml:space="preserve">продолжении </w:t>
            </w:r>
            <w:r w:rsidRPr="00822639">
              <w:rPr>
                <w:i/>
                <w:spacing w:val="-2"/>
                <w:sz w:val="24"/>
                <w:lang w:val="ru-RU"/>
              </w:rPr>
              <w:t>атаки</w:t>
            </w:r>
          </w:p>
        </w:tc>
      </w:tr>
      <w:tr w:rsidR="00822639" w14:paraId="129C4173" w14:textId="77777777" w:rsidTr="004D287D">
        <w:trPr>
          <w:trHeight w:val="1381"/>
        </w:trPr>
        <w:tc>
          <w:tcPr>
            <w:tcW w:w="603" w:type="dxa"/>
          </w:tcPr>
          <w:p w14:paraId="73622BCA" w14:textId="77777777" w:rsidR="00822639" w:rsidRDefault="00822639" w:rsidP="004D287D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Т7</w:t>
            </w:r>
          </w:p>
        </w:tc>
        <w:tc>
          <w:tcPr>
            <w:tcW w:w="4142" w:type="dxa"/>
          </w:tcPr>
          <w:p w14:paraId="1836D800" w14:textId="77777777" w:rsidR="00822639" w:rsidRPr="00822639" w:rsidRDefault="00822639" w:rsidP="004D287D">
            <w:pPr>
              <w:pStyle w:val="TableParagraph"/>
              <w:ind w:left="107" w:right="102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Сокрытие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действий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применяемых при этом средств от обнаружения</w:t>
            </w:r>
          </w:p>
          <w:p w14:paraId="0B0935F8" w14:textId="77777777" w:rsidR="00822639" w:rsidRPr="00822639" w:rsidRDefault="00822639" w:rsidP="004D287D">
            <w:pPr>
              <w:pStyle w:val="TableParagraph"/>
              <w:tabs>
                <w:tab w:val="left" w:pos="1400"/>
                <w:tab w:val="left" w:pos="1724"/>
                <w:tab w:val="left" w:pos="2793"/>
              </w:tabs>
              <w:spacing w:before="258" w:line="270" w:lineRule="atLeast"/>
              <w:ind w:left="107" w:right="102"/>
              <w:rPr>
                <w:sz w:val="24"/>
                <w:lang w:val="ru-RU"/>
              </w:rPr>
            </w:pPr>
            <w:r w:rsidRPr="00822639">
              <w:rPr>
                <w:spacing w:val="-2"/>
                <w:sz w:val="24"/>
                <w:lang w:val="ru-RU"/>
              </w:rPr>
              <w:t>Тактическая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задача: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57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нарушитель стремится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затруднить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применение</w:t>
            </w:r>
          </w:p>
        </w:tc>
        <w:tc>
          <w:tcPr>
            <w:tcW w:w="9842" w:type="dxa"/>
          </w:tcPr>
          <w:p w14:paraId="7B6826E2" w14:textId="77777777" w:rsidR="00822639" w:rsidRPr="00822639" w:rsidRDefault="00822639" w:rsidP="004D287D">
            <w:pPr>
              <w:pStyle w:val="TableParagraph"/>
              <w:ind w:left="103" w:right="9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Т7.1.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Использование нарушителем или вредоносной платформой штатных инструментов администрирования, утилит и сервисов операционной системы, сторонних утилит, в том числе двойного назначения.</w:t>
            </w:r>
          </w:p>
          <w:p w14:paraId="65A8AA5B" w14:textId="77777777" w:rsidR="00822639" w:rsidRPr="00822639" w:rsidRDefault="00822639" w:rsidP="004D287D">
            <w:pPr>
              <w:pStyle w:val="TableParagraph"/>
              <w:spacing w:line="270" w:lineRule="atLeast"/>
              <w:ind w:left="103"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 xml:space="preserve">Пример: использование популярной утилиты </w:t>
            </w:r>
            <w:r>
              <w:rPr>
                <w:sz w:val="24"/>
              </w:rPr>
              <w:t>PsExec</w:t>
            </w:r>
            <w:r w:rsidRPr="00822639">
              <w:rPr>
                <w:sz w:val="24"/>
                <w:lang w:val="ru-RU"/>
              </w:rPr>
              <w:t xml:space="preserve"> для ОС </w:t>
            </w:r>
            <w:r>
              <w:rPr>
                <w:sz w:val="24"/>
              </w:rPr>
              <w:t>Windows</w:t>
            </w:r>
            <w:r w:rsidRPr="00822639">
              <w:rPr>
                <w:sz w:val="24"/>
                <w:lang w:val="ru-RU"/>
              </w:rPr>
              <w:t xml:space="preserve"> как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администраторами, так и нарушителями</w:t>
            </w:r>
          </w:p>
        </w:tc>
      </w:tr>
    </w:tbl>
    <w:p w14:paraId="0F878AD5" w14:textId="77777777" w:rsidR="00822639" w:rsidRDefault="00822639" w:rsidP="00822639">
      <w:pPr>
        <w:pStyle w:val="TableParagraph"/>
        <w:spacing w:line="270" w:lineRule="atLeast"/>
        <w:jc w:val="both"/>
        <w:rPr>
          <w:sz w:val="24"/>
        </w:rPr>
        <w:sectPr w:rsidR="00822639">
          <w:headerReference w:type="default" r:id="rId15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5DE5CDBE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9504" behindDoc="0" locked="0" layoutInCell="1" allowOverlap="1" wp14:anchorId="6E580671" wp14:editId="41FC1828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5" name="Textbox 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D19553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76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80671" id="Textbox 1275" o:spid="_x0000_s1036" type="#_x0000_t202" style="position:absolute;margin-left:799.7pt;margin-top:290.15pt;width:15.3pt;height:14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" filled="f" stroked="f">
                <v:textbox style="layout-flow:vertical" inset="0,0,0,0">
                  <w:txbxContent>
                    <w:p w14:paraId="12D19553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704ECD04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5412CCFC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6BACE832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1A1BFAC2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3E6F91F5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593F47A8" w14:textId="77777777" w:rsidR="00822639" w:rsidRDefault="00822639" w:rsidP="004D287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0215E694" w14:textId="77777777" w:rsidTr="004D287D">
        <w:trPr>
          <w:trHeight w:val="827"/>
        </w:trPr>
        <w:tc>
          <w:tcPr>
            <w:tcW w:w="603" w:type="dxa"/>
            <w:vMerge w:val="restart"/>
          </w:tcPr>
          <w:p w14:paraId="6354C325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45CF3B62" w14:textId="77777777" w:rsidR="00822639" w:rsidRPr="00822639" w:rsidRDefault="00822639" w:rsidP="004D287D">
            <w:pPr>
              <w:pStyle w:val="TableParagraph"/>
              <w:ind w:left="107" w:right="10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мер защиты информации, которые способны помешать его действиям или обнаружить их</w:t>
            </w:r>
          </w:p>
        </w:tc>
        <w:tc>
          <w:tcPr>
            <w:tcW w:w="9841" w:type="dxa"/>
          </w:tcPr>
          <w:p w14:paraId="3A25E961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Т7.2.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Очистка/затирание</w:t>
            </w:r>
            <w:r w:rsidRPr="00822639">
              <w:rPr>
                <w:spacing w:val="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истории</w:t>
            </w:r>
            <w:r w:rsidRPr="00822639">
              <w:rPr>
                <w:spacing w:val="1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команд</w:t>
            </w:r>
            <w:r w:rsidRPr="00822639">
              <w:rPr>
                <w:spacing w:val="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1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журналов</w:t>
            </w:r>
            <w:r w:rsidRPr="00822639">
              <w:rPr>
                <w:spacing w:val="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регистрации,</w:t>
            </w:r>
            <w:r w:rsidRPr="00822639">
              <w:rPr>
                <w:spacing w:val="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перенаправление</w:t>
            </w:r>
            <w:r w:rsidRPr="00822639">
              <w:rPr>
                <w:spacing w:val="9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записей</w:t>
            </w:r>
          </w:p>
          <w:p w14:paraId="5B7712B7" w14:textId="77777777" w:rsidR="00822639" w:rsidRPr="00822639" w:rsidRDefault="00822639" w:rsidP="004D287D">
            <w:pPr>
              <w:pStyle w:val="TableParagraph"/>
              <w:tabs>
                <w:tab w:val="left" w:pos="438"/>
                <w:tab w:val="left" w:pos="1582"/>
                <w:tab w:val="left" w:pos="3143"/>
                <w:tab w:val="left" w:pos="4793"/>
                <w:tab w:val="left" w:pos="5855"/>
                <w:tab w:val="left" w:pos="6824"/>
                <w:tab w:val="left" w:pos="7176"/>
                <w:tab w:val="left" w:pos="8388"/>
              </w:tabs>
              <w:spacing w:line="270" w:lineRule="atLeast"/>
              <w:ind w:right="100"/>
              <w:rPr>
                <w:sz w:val="24"/>
                <w:lang w:val="ru-RU"/>
              </w:rPr>
            </w:pPr>
            <w:r w:rsidRPr="00822639">
              <w:rPr>
                <w:spacing w:val="-10"/>
                <w:sz w:val="24"/>
                <w:lang w:val="ru-RU"/>
              </w:rPr>
              <w:t>в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журналы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регистрации,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переполнение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истории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команд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10"/>
                <w:sz w:val="24"/>
                <w:lang w:val="ru-RU"/>
              </w:rPr>
              <w:t>и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журналов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регистрации, </w:t>
            </w:r>
            <w:r w:rsidRPr="00822639">
              <w:rPr>
                <w:sz w:val="24"/>
                <w:lang w:val="ru-RU"/>
              </w:rPr>
              <w:t>затруднение доступа к журналам регистрации для авторизованных пользователей</w:t>
            </w:r>
          </w:p>
        </w:tc>
      </w:tr>
      <w:tr w:rsidR="00822639" w14:paraId="775AA490" w14:textId="77777777" w:rsidTr="004D287D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14:paraId="1D3B650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AA080C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4A79806D" w14:textId="77777777" w:rsidR="00822639" w:rsidRPr="00822639" w:rsidRDefault="00822639" w:rsidP="004D287D">
            <w:pPr>
              <w:pStyle w:val="TableParagraph"/>
              <w:spacing w:line="268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Т7.3.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Удаление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файлов,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переписывание</w:t>
            </w:r>
            <w:r w:rsidRPr="00822639">
              <w:rPr>
                <w:spacing w:val="3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файлов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произвольными</w:t>
            </w:r>
            <w:r w:rsidRPr="00822639">
              <w:rPr>
                <w:spacing w:val="4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данными,</w:t>
            </w:r>
            <w:r w:rsidRPr="00822639">
              <w:rPr>
                <w:spacing w:val="41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форматирование</w:t>
            </w:r>
          </w:p>
          <w:p w14:paraId="3240B488" w14:textId="77777777" w:rsidR="00822639" w:rsidRDefault="00822639" w:rsidP="004D287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съемных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носителей</w:t>
            </w:r>
          </w:p>
        </w:tc>
      </w:tr>
      <w:tr w:rsidR="00822639" w14:paraId="2AF4EEC8" w14:textId="77777777" w:rsidTr="004D287D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14:paraId="6B681C6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41576A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1675AE2D" w14:textId="77777777" w:rsidR="00822639" w:rsidRPr="00822639" w:rsidRDefault="00822639" w:rsidP="004D287D">
            <w:pPr>
              <w:pStyle w:val="TableParagraph"/>
              <w:spacing w:line="270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Т7.4.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Отключение</w:t>
            </w:r>
            <w:r w:rsidRPr="00822639">
              <w:rPr>
                <w:spacing w:val="6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6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защиты</w:t>
            </w:r>
            <w:r w:rsidRPr="00822639">
              <w:rPr>
                <w:spacing w:val="6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</w:t>
            </w:r>
            <w:r w:rsidRPr="00822639">
              <w:rPr>
                <w:spacing w:val="6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угроз</w:t>
            </w:r>
            <w:r w:rsidRPr="00822639">
              <w:rPr>
                <w:spacing w:val="6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информационной</w:t>
            </w:r>
            <w:r w:rsidRPr="00822639">
              <w:rPr>
                <w:spacing w:val="6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безопасности,</w:t>
            </w:r>
            <w:r w:rsidRPr="00822639">
              <w:rPr>
                <w:spacing w:val="6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6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64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числе</w:t>
            </w:r>
          </w:p>
          <w:p w14:paraId="3BA7AF18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антивирусной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защиты,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механизмов</w:t>
            </w:r>
            <w:r w:rsidRPr="00822639">
              <w:rPr>
                <w:spacing w:val="7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аудита,</w:t>
            </w:r>
            <w:r w:rsidRPr="00822639">
              <w:rPr>
                <w:spacing w:val="7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консолей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оператора</w:t>
            </w:r>
            <w:r w:rsidRPr="00822639">
              <w:rPr>
                <w:spacing w:val="7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мониторинга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 средств защиты других типов</w:t>
            </w:r>
          </w:p>
        </w:tc>
      </w:tr>
      <w:tr w:rsidR="00822639" w14:paraId="2F09AAE9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117937F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263BE6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778BD1C0" w14:textId="77777777" w:rsidR="00822639" w:rsidRPr="00822639" w:rsidRDefault="00822639" w:rsidP="004D287D">
            <w:pPr>
              <w:pStyle w:val="TableParagraph"/>
              <w:tabs>
                <w:tab w:val="left" w:pos="1649"/>
                <w:tab w:val="left" w:pos="3006"/>
                <w:tab w:val="left" w:pos="4853"/>
                <w:tab w:val="left" w:pos="6599"/>
                <w:tab w:val="left" w:pos="8311"/>
                <w:tab w:val="left" w:pos="9131"/>
              </w:tabs>
              <w:ind w:right="102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Т7.5.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Отключение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мониторинга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защиты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угроз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промышленной, </w:t>
            </w:r>
            <w:r w:rsidRPr="00822639">
              <w:rPr>
                <w:spacing w:val="-2"/>
                <w:sz w:val="24"/>
                <w:lang w:val="ru-RU"/>
              </w:rPr>
              <w:t>физической,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пожарной,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экологической,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радиационной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безопасности,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4"/>
                <w:sz w:val="24"/>
                <w:lang w:val="ru-RU"/>
              </w:rPr>
              <w:t>иных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видов</w:t>
            </w:r>
          </w:p>
          <w:p w14:paraId="49FAA145" w14:textId="77777777" w:rsidR="00822639" w:rsidRPr="00822639" w:rsidRDefault="00822639" w:rsidP="004D287D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безопасности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автоматизированной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системы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технологическими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процессами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 управляемого (контролируемого) объекта и (или) процесса</w:t>
            </w:r>
          </w:p>
        </w:tc>
      </w:tr>
      <w:tr w:rsidR="00822639" w14:paraId="5411FA58" w14:textId="77777777" w:rsidTr="004D287D">
        <w:trPr>
          <w:trHeight w:val="328"/>
        </w:trPr>
        <w:tc>
          <w:tcPr>
            <w:tcW w:w="603" w:type="dxa"/>
            <w:vMerge/>
            <w:tcBorders>
              <w:top w:val="nil"/>
            </w:tcBorders>
          </w:tcPr>
          <w:p w14:paraId="20EE7421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6E9D46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03865906" w14:textId="77777777" w:rsidR="00822639" w:rsidRPr="00822639" w:rsidRDefault="00822639" w:rsidP="004D287D">
            <w:pPr>
              <w:pStyle w:val="TableParagraph"/>
              <w:spacing w:line="267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Т7.6.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Подделка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данных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вывода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средств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защиты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 угроз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информационной</w:t>
            </w:r>
            <w:r w:rsidRPr="00822639">
              <w:rPr>
                <w:spacing w:val="-2"/>
                <w:sz w:val="24"/>
                <w:lang w:val="ru-RU"/>
              </w:rPr>
              <w:t xml:space="preserve"> безопасности</w:t>
            </w:r>
          </w:p>
        </w:tc>
      </w:tr>
      <w:tr w:rsidR="00822639" w14:paraId="59BA0BF0" w14:textId="77777777" w:rsidTr="004D287D">
        <w:trPr>
          <w:trHeight w:val="1656"/>
        </w:trPr>
        <w:tc>
          <w:tcPr>
            <w:tcW w:w="603" w:type="dxa"/>
            <w:vMerge/>
            <w:tcBorders>
              <w:top w:val="nil"/>
            </w:tcBorders>
          </w:tcPr>
          <w:p w14:paraId="50BDE087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F5B7DB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13F30484" w14:textId="77777777" w:rsidR="00822639" w:rsidRPr="00822639" w:rsidRDefault="00822639" w:rsidP="004D287D">
            <w:pPr>
              <w:pStyle w:val="TableParagraph"/>
              <w:ind w:right="9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Т7.7.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Подделка данных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телеметрии, данных вывода автоматизированных систем управления, данных систем и средств мониторинга и защиты от угроз промышленной, физической, пожарной, экологической, радиационной безопасности, иных видов безопасности автоматизированной</w:t>
            </w:r>
            <w:r w:rsidRPr="00822639">
              <w:rPr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системы</w:t>
            </w:r>
            <w:r w:rsidRPr="00822639">
              <w:rPr>
                <w:spacing w:val="7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управления</w:t>
            </w:r>
            <w:r w:rsidRPr="00822639">
              <w:rPr>
                <w:spacing w:val="6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технологическими</w:t>
            </w:r>
            <w:r w:rsidRPr="00822639">
              <w:rPr>
                <w:spacing w:val="6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процессами</w:t>
            </w:r>
            <w:r w:rsidRPr="00822639">
              <w:rPr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72"/>
                <w:sz w:val="24"/>
                <w:lang w:val="ru-RU"/>
              </w:rPr>
              <w:t xml:space="preserve"> </w:t>
            </w:r>
            <w:r w:rsidRPr="00822639">
              <w:rPr>
                <w:spacing w:val="-2"/>
                <w:sz w:val="24"/>
                <w:lang w:val="ru-RU"/>
              </w:rPr>
              <w:t>управляемого</w:t>
            </w:r>
          </w:p>
          <w:p w14:paraId="6D00FB6A" w14:textId="77777777" w:rsidR="00822639" w:rsidRPr="00822639" w:rsidRDefault="00822639" w:rsidP="004D287D">
            <w:pPr>
              <w:pStyle w:val="TableParagraph"/>
              <w:spacing w:line="274" w:lineRule="exact"/>
              <w:ind w:right="99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(контролируемого) объекта и (или) процесса, данных видеонаблюдения и других визуально или автоматически интерпретируемых данных</w:t>
            </w:r>
          </w:p>
        </w:tc>
      </w:tr>
      <w:tr w:rsidR="00822639" w14:paraId="19D39171" w14:textId="77777777" w:rsidTr="004D287D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14:paraId="5168EEE5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41A1B8EF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74407852" w14:textId="77777777" w:rsidR="00822639" w:rsidRPr="00822639" w:rsidRDefault="00822639" w:rsidP="004D287D">
            <w:pPr>
              <w:pStyle w:val="TableParagrap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Т7.8.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Выполнение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атаки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отказа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обслуживании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на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основные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резервные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каналы</w:t>
            </w:r>
            <w:r w:rsidRPr="00822639">
              <w:rPr>
                <w:spacing w:val="4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связи, которые</w:t>
            </w:r>
            <w:r w:rsidRPr="00822639">
              <w:rPr>
                <w:spacing w:val="2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могут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использоваться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доставки</w:t>
            </w:r>
            <w:r w:rsidRPr="00822639">
              <w:rPr>
                <w:spacing w:val="2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сообщений</w:t>
            </w:r>
            <w:r w:rsidRPr="00822639">
              <w:rPr>
                <w:spacing w:val="2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</w:t>
            </w:r>
            <w:r w:rsidRPr="00822639">
              <w:rPr>
                <w:spacing w:val="2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неработоспособности</w:t>
            </w:r>
            <w:r w:rsidRPr="00822639">
              <w:rPr>
                <w:spacing w:val="2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</w:t>
            </w:r>
            <w:r w:rsidRPr="00822639">
              <w:rPr>
                <w:spacing w:val="21"/>
                <w:sz w:val="24"/>
                <w:lang w:val="ru-RU"/>
              </w:rPr>
              <w:t xml:space="preserve"> </w:t>
            </w:r>
            <w:r w:rsidRPr="00822639">
              <w:rPr>
                <w:spacing w:val="-5"/>
                <w:sz w:val="24"/>
                <w:lang w:val="ru-RU"/>
              </w:rPr>
              <w:t>или</w:t>
            </w:r>
          </w:p>
          <w:p w14:paraId="6854D746" w14:textId="77777777" w:rsidR="00822639" w:rsidRPr="00822639" w:rsidRDefault="00822639" w:rsidP="004D287D">
            <w:pPr>
              <w:pStyle w:val="TableParagraph"/>
              <w:spacing w:line="264" w:lineRule="exact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их</w:t>
            </w:r>
            <w:r w:rsidRPr="00822639">
              <w:rPr>
                <w:spacing w:val="-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компонентов</w:t>
            </w:r>
            <w:r w:rsidRPr="00822639">
              <w:rPr>
                <w:spacing w:val="-5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или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других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признаках</w:t>
            </w:r>
            <w:r w:rsidRPr="00822639">
              <w:rPr>
                <w:spacing w:val="-2"/>
                <w:sz w:val="24"/>
                <w:lang w:val="ru-RU"/>
              </w:rPr>
              <w:t xml:space="preserve"> атаки</w:t>
            </w:r>
          </w:p>
        </w:tc>
      </w:tr>
      <w:tr w:rsidR="00822639" w14:paraId="641A23F6" w14:textId="77777777" w:rsidTr="004D287D">
        <w:trPr>
          <w:trHeight w:val="1104"/>
        </w:trPr>
        <w:tc>
          <w:tcPr>
            <w:tcW w:w="603" w:type="dxa"/>
            <w:vMerge/>
            <w:tcBorders>
              <w:top w:val="nil"/>
            </w:tcBorders>
          </w:tcPr>
          <w:p w14:paraId="647F5CF0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51D4892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1" w:type="dxa"/>
          </w:tcPr>
          <w:p w14:paraId="4F75B34C" w14:textId="77777777" w:rsidR="00822639" w:rsidRPr="00822639" w:rsidRDefault="00822639" w:rsidP="004D287D">
            <w:pPr>
              <w:pStyle w:val="TableParagraph"/>
              <w:tabs>
                <w:tab w:val="left" w:pos="2148"/>
                <w:tab w:val="left" w:pos="2901"/>
                <w:tab w:val="left" w:pos="3997"/>
                <w:tab w:val="left" w:pos="5736"/>
                <w:tab w:val="left" w:pos="8317"/>
              </w:tabs>
              <w:ind w:right="101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Т7.9. Подписание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кода,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включая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использование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>скомпрометированных</w:t>
            </w:r>
            <w:r w:rsidRPr="00822639">
              <w:rPr>
                <w:sz w:val="24"/>
                <w:lang w:val="ru-RU"/>
              </w:rPr>
              <w:tab/>
            </w:r>
            <w:r w:rsidRPr="00822639">
              <w:rPr>
                <w:spacing w:val="-2"/>
                <w:sz w:val="24"/>
                <w:lang w:val="ru-RU"/>
              </w:rPr>
              <w:t xml:space="preserve">сертификатов </w:t>
            </w:r>
            <w:r w:rsidRPr="00822639">
              <w:rPr>
                <w:sz w:val="24"/>
                <w:lang w:val="ru-RU"/>
              </w:rPr>
              <w:t>авторитетных производителей ПО для подписания вредоносных программных модулей.</w:t>
            </w:r>
          </w:p>
          <w:p w14:paraId="716C5588" w14:textId="77777777" w:rsidR="00822639" w:rsidRDefault="00822639" w:rsidP="004D287D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11: Сочетается с техникой компрометации сертификата, используемого для цифровой подписи образа ПО</w:t>
            </w:r>
          </w:p>
        </w:tc>
      </w:tr>
      <w:tr w:rsidR="00822639" w14:paraId="167EF96F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59E2816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18A97D1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1CEF1980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Внедрение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доверенные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процессы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14:paraId="1BB1FE8C" w14:textId="77777777" w:rsidR="00822639" w:rsidRDefault="00822639" w:rsidP="004D287D">
            <w:pPr>
              <w:pStyle w:val="TableParagraph"/>
              <w:tabs>
                <w:tab w:val="left" w:pos="1004"/>
                <w:tab w:val="left" w:pos="2129"/>
                <w:tab w:val="left" w:pos="3187"/>
                <w:tab w:val="left" w:pos="3630"/>
                <w:tab w:val="left" w:pos="5256"/>
                <w:tab w:val="left" w:pos="6268"/>
                <w:tab w:val="left" w:pos="6714"/>
                <w:tab w:val="left" w:pos="7762"/>
                <w:tab w:val="left" w:pos="8638"/>
                <w:tab w:val="left" w:pos="9371"/>
              </w:tabs>
              <w:spacing w:line="270" w:lineRule="atLeast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которые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подвергаются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анализу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наличие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такого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кода,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z w:val="24"/>
              </w:rPr>
              <w:t>предотвращения обнаружения</w:t>
            </w:r>
          </w:p>
        </w:tc>
      </w:tr>
      <w:tr w:rsidR="00822639" w14:paraId="0FF11643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2033D01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EC402F5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40B27F11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Т7.11.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Модификация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конфигурации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</w:p>
          <w:p w14:paraId="1AC19801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затруднения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обнаружения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системе.</w:t>
            </w:r>
          </w:p>
        </w:tc>
      </w:tr>
    </w:tbl>
    <w:p w14:paraId="2EEFCF26" w14:textId="77777777" w:rsidR="00822639" w:rsidRDefault="00822639" w:rsidP="00822639">
      <w:pPr>
        <w:pStyle w:val="TableParagraph"/>
        <w:spacing w:line="264" w:lineRule="exact"/>
        <w:rPr>
          <w:sz w:val="24"/>
        </w:rPr>
        <w:sectPr w:rsidR="00822639">
          <w:headerReference w:type="default" r:id="rId16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40EAB13B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0528" behindDoc="0" locked="0" layoutInCell="1" allowOverlap="1" wp14:anchorId="7F37A127" wp14:editId="142E4138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6" name="Textbox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300FDC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A127" id="Textbox 1276" o:spid="_x0000_s1037" type="#_x0000_t202" style="position:absolute;margin-left:799.7pt;margin-top:290.15pt;width:15.3pt;height:14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P2i7FmzAQAAWA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5A300FDC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77C302FE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069E08C4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2422C49B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0F56C888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0F57BF6F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3457B761" w14:textId="77777777" w:rsidR="00822639" w:rsidRDefault="00822639" w:rsidP="004D287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4A816155" w14:textId="77777777" w:rsidTr="004D287D">
        <w:trPr>
          <w:trHeight w:val="551"/>
        </w:trPr>
        <w:tc>
          <w:tcPr>
            <w:tcW w:w="603" w:type="dxa"/>
            <w:vMerge w:val="restart"/>
          </w:tcPr>
          <w:p w14:paraId="64DD22E8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12910BC1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14:paraId="617CAD0C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Пример: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внесение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модули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удаления</w:t>
            </w:r>
          </w:p>
          <w:p w14:paraId="07079F92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индикаторов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компрометации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этим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после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обнаружения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других </w:t>
            </w:r>
            <w:r>
              <w:rPr>
                <w:spacing w:val="-2"/>
                <w:sz w:val="24"/>
              </w:rPr>
              <w:t>системах</w:t>
            </w:r>
          </w:p>
        </w:tc>
      </w:tr>
      <w:tr w:rsidR="00822639" w14:paraId="2CC22872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607FC3A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082E732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58EC1BBD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Т7.12.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Манипуляции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именами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параметрами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запуска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процессов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приложений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 обеспечения скрытности.</w:t>
            </w:r>
          </w:p>
          <w:p w14:paraId="74F112CD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сокрытие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окна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параметры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запуска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процесса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ОС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Windows;</w:t>
            </w:r>
          </w:p>
          <w:p w14:paraId="5F6B26F3" w14:textId="77777777" w:rsidR="00822639" w:rsidRDefault="00822639" w:rsidP="004D287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выбор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имени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(процесса),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похожего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имя известного и/или системного приложения или совпадающего с ним</w:t>
            </w:r>
          </w:p>
        </w:tc>
      </w:tr>
      <w:tr w:rsidR="00822639" w14:paraId="1A09DF27" w14:textId="77777777" w:rsidTr="004D287D">
        <w:trPr>
          <w:trHeight w:val="287"/>
        </w:trPr>
        <w:tc>
          <w:tcPr>
            <w:tcW w:w="603" w:type="dxa"/>
            <w:vMerge/>
            <w:tcBorders>
              <w:top w:val="nil"/>
            </w:tcBorders>
          </w:tcPr>
          <w:p w14:paraId="2F96740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9EE2FD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01AE629D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Создание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скрытых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файлов,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скрытых учетных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записей</w:t>
            </w:r>
          </w:p>
        </w:tc>
      </w:tr>
      <w:tr w:rsidR="00822639" w14:paraId="01CD3140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07C2A4E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13CF235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2A24AF40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Установление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ложных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доверенных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отношений,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установка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корневых</w:t>
            </w:r>
          </w:p>
          <w:p w14:paraId="5C63F57A" w14:textId="77777777" w:rsidR="00822639" w:rsidRDefault="00822639" w:rsidP="004D287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сертификатов для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успешной валидации вредоносных программных модулей и авторизации внешних сервисов</w:t>
            </w:r>
          </w:p>
        </w:tc>
      </w:tr>
      <w:tr w:rsidR="00822639" w14:paraId="667FBCF4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37E71541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727308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757CF085" w14:textId="77777777" w:rsidR="00822639" w:rsidRDefault="00822639" w:rsidP="004D287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Т7.15.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Внедрение вредоносного кода выборочным/целевым образом на наиболее важные системы или системы, удовлетворяющие определенным критериям, во избежание преждевременной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компрометации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атаке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уязвимостях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14:paraId="552423D6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обнаружения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факта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атаки</w:t>
            </w:r>
          </w:p>
        </w:tc>
      </w:tr>
      <w:tr w:rsidR="00822639" w14:paraId="5FCCE403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4D80D24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20FCE6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136D17E3" w14:textId="77777777" w:rsidR="00822639" w:rsidRDefault="00822639" w:rsidP="004D287D"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Т7.16.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Искусственное временное ограничение распространения или активации вредоносного кода внутри сети, во избежание преждевременного обнаружения факта атаки.</w:t>
            </w:r>
          </w:p>
          <w:p w14:paraId="5B3A1F3A" w14:textId="77777777" w:rsidR="00822639" w:rsidRDefault="00822639" w:rsidP="004D287D">
            <w:pPr>
              <w:pStyle w:val="TableParagraph"/>
              <w:spacing w:line="270" w:lineRule="atLeast"/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>Пример: распространение вредоносного ПО единовременно по всем интересующим злоумышленникам системам и единовременный запуск его на выполнение по команде, вплоть до выполнения которой компрометацию системы обнаружить сложно</w:t>
            </w:r>
          </w:p>
        </w:tc>
      </w:tr>
      <w:tr w:rsidR="00822639" w14:paraId="0062E21E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52542F2A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2A24391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2606B4F8" w14:textId="77777777" w:rsidR="00822639" w:rsidRDefault="00822639" w:rsidP="004D287D"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Т7.17.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Обфускация, шифрование, упаковка с защитой паролем или сокрытие стеганографическими методами программного кода вредоносного ПО, данных и команд управляющего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трафика,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хранении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этого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атакуемой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системе,</w:t>
            </w:r>
          </w:p>
          <w:p w14:paraId="6A5956C6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хранении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сетевом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ресурсе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передаче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</w:tr>
      <w:tr w:rsidR="00822639" w14:paraId="1410025F" w14:textId="77777777" w:rsidTr="004D287D">
        <w:trPr>
          <w:trHeight w:val="554"/>
        </w:trPr>
        <w:tc>
          <w:tcPr>
            <w:tcW w:w="603" w:type="dxa"/>
            <w:vMerge/>
            <w:tcBorders>
              <w:top w:val="nil"/>
            </w:tcBorders>
          </w:tcPr>
          <w:p w14:paraId="6C8959D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C493944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5026E6F4" w14:textId="77777777" w:rsidR="00822639" w:rsidRDefault="00822639" w:rsidP="004D287D">
            <w:pPr>
              <w:pStyle w:val="TableParagraph"/>
              <w:tabs>
                <w:tab w:val="left" w:pos="2559"/>
                <w:tab w:val="left" w:pos="3552"/>
                <w:tab w:val="left" w:pos="5300"/>
                <w:tab w:val="left" w:pos="5866"/>
                <w:tab w:val="left" w:pos="7048"/>
                <w:tab w:val="left" w:pos="8667"/>
                <w:tab w:val="left" w:pos="9349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Т7.18.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виртуализации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сокрытия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вредоносного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кода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или</w:t>
            </w:r>
          </w:p>
          <w:p w14:paraId="7F770537" w14:textId="77777777" w:rsidR="00822639" w:rsidRDefault="00822639" w:rsidP="004D287D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вредоносной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активности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обнаружения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операционной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</w:t>
            </w:r>
          </w:p>
        </w:tc>
      </w:tr>
      <w:tr w:rsidR="00822639" w14:paraId="6F7CC0F8" w14:textId="77777777" w:rsidTr="004D287D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14:paraId="4537C5D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7AE707A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4A1DACD8" w14:textId="77777777" w:rsidR="00822639" w:rsidRDefault="00822639" w:rsidP="004D287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Т7.19.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VPN</w:t>
            </w:r>
          </w:p>
        </w:tc>
      </w:tr>
      <w:tr w:rsidR="00822639" w14:paraId="13B9619C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2003D684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4E49597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6EFB4B47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Т7.20.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заполнения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служебных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протоколов,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примеру,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заполнения</w:t>
            </w:r>
          </w:p>
          <w:p w14:paraId="3983E372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протоколов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ICMP 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другие</w:t>
            </w:r>
          </w:p>
        </w:tc>
      </w:tr>
    </w:tbl>
    <w:p w14:paraId="49E2654E" w14:textId="77777777" w:rsidR="00822639" w:rsidRDefault="00822639" w:rsidP="00822639">
      <w:pPr>
        <w:pStyle w:val="TableParagraph"/>
        <w:spacing w:line="264" w:lineRule="exact"/>
        <w:rPr>
          <w:sz w:val="24"/>
        </w:rPr>
        <w:sectPr w:rsidR="00822639">
          <w:headerReference w:type="default" r:id="rId17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0D552DB1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1552" behindDoc="0" locked="0" layoutInCell="1" allowOverlap="1" wp14:anchorId="4D88B21F" wp14:editId="1026329F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7" name="Textbox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E5DB8A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8B21F" id="Textbox 1277" o:spid="_x0000_s1038" type="#_x0000_t202" style="position:absolute;margin-left:799.7pt;margin-top:290.15pt;width:15.3pt;height:14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" filled="f" stroked="f">
                <v:textbox style="layout-flow:vertical" inset="0,0,0,0">
                  <w:txbxContent>
                    <w:p w14:paraId="43E5DB8A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3880C7E3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17C6964D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490443D6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3F8126FB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58C14B04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0A67BE82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7961B22F" w14:textId="77777777" w:rsidTr="004D287D">
        <w:trPr>
          <w:trHeight w:val="841"/>
        </w:trPr>
        <w:tc>
          <w:tcPr>
            <w:tcW w:w="603" w:type="dxa"/>
            <w:vMerge w:val="restart"/>
          </w:tcPr>
          <w:p w14:paraId="43AB54F0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1EE6601E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14:paraId="07022C14" w14:textId="77777777" w:rsidR="00822639" w:rsidRDefault="00822639" w:rsidP="004D287D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Т7.21.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Изменение конфигурации сети, включая изменение конфигурации сетевых устройств, организацию прокси-соединений, изменение таблиц маршрутизации, сброс и модификацию паролей доступа к интерфейсам управления сетевыми устройствами</w:t>
            </w:r>
          </w:p>
        </w:tc>
      </w:tr>
      <w:tr w:rsidR="00822639" w14:paraId="3E091CCA" w14:textId="77777777" w:rsidTr="004D287D">
        <w:trPr>
          <w:trHeight w:val="275"/>
        </w:trPr>
        <w:tc>
          <w:tcPr>
            <w:tcW w:w="603" w:type="dxa"/>
            <w:vMerge/>
            <w:tcBorders>
              <w:top w:val="nil"/>
            </w:tcBorders>
          </w:tcPr>
          <w:p w14:paraId="33FDBAB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7F20D0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0BEA7EA4" w14:textId="77777777" w:rsidR="00822639" w:rsidRDefault="00822639" w:rsidP="004D287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Т7.22.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Подмена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компрометация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прошивок,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прошивок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BIOS,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жестких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дисков</w:t>
            </w:r>
          </w:p>
        </w:tc>
      </w:tr>
      <w:tr w:rsidR="00822639" w14:paraId="31009F36" w14:textId="77777777" w:rsidTr="004D287D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14:paraId="7EA2489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2C7FFE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3DB13788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Т7.23.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Подмена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легитимных программ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библиотек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непосредственно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системе.</w:t>
            </w:r>
          </w:p>
          <w:p w14:paraId="52AC247D" w14:textId="77777777" w:rsidR="00822639" w:rsidRDefault="00822639" w:rsidP="004D287D">
            <w:pPr>
              <w:pStyle w:val="TableParagraph"/>
              <w:spacing w:line="276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12: В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822639" w14:paraId="098309B0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7FE89F3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A3242C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15388EC2" w14:textId="77777777" w:rsidR="00822639" w:rsidRDefault="00822639" w:rsidP="004D287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Т7.24.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Подмена легитимных программ и библиотек, а также легитимных обновлений программного обеспечения, поставляемых производителем удаленно через сети связи, в репозиториях поставщика или при передаче через сети связи.</w:t>
            </w:r>
          </w:p>
          <w:p w14:paraId="35C96060" w14:textId="77777777" w:rsidR="00822639" w:rsidRDefault="00822639" w:rsidP="004D287D">
            <w:pPr>
              <w:pStyle w:val="TableParagraph"/>
              <w:spacing w:line="270" w:lineRule="atLeast"/>
              <w:ind w:right="9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13: В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822639" w14:paraId="1E32047C" w14:textId="77777777" w:rsidTr="004D287D">
        <w:trPr>
          <w:trHeight w:val="1932"/>
        </w:trPr>
        <w:tc>
          <w:tcPr>
            <w:tcW w:w="603" w:type="dxa"/>
            <w:vMerge/>
            <w:tcBorders>
              <w:top w:val="nil"/>
            </w:tcBorders>
          </w:tcPr>
          <w:p w14:paraId="03174B01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FA52355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6D492FAC" w14:textId="77777777" w:rsidR="00822639" w:rsidRDefault="00822639" w:rsidP="004D287D"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Т7.25.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Подмена ссылок на легитимные программы и библиотеки, а также на легитимные обновления программного обеспечения, поставляемые производителем удаленно через сети связи, информации о таких обновлениях, включая атаки на инфраструктурные сервисы поставщика (такие как DNS hijacking), атаки на третьесторонние ресурсы, атаки на электронную почту и другие средства обмена сообщениями.</w:t>
            </w:r>
          </w:p>
          <w:p w14:paraId="2BB6C861" w14:textId="77777777" w:rsidR="00822639" w:rsidRDefault="00822639" w:rsidP="004D287D">
            <w:pPr>
              <w:pStyle w:val="TableParagraph"/>
              <w:spacing w:line="270" w:lineRule="atLeast"/>
              <w:ind w:right="9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14: в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822639" w14:paraId="388A50A5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7FE2DB51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D049D3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750F8138" w14:textId="77777777" w:rsidR="00822639" w:rsidRDefault="00822639" w:rsidP="004D287D">
            <w:pPr>
              <w:pStyle w:val="TableParagraph"/>
              <w:tabs>
                <w:tab w:val="left" w:pos="1931"/>
                <w:tab w:val="left" w:pos="3700"/>
                <w:tab w:val="left" w:pos="5468"/>
                <w:tab w:val="left" w:pos="6981"/>
                <w:tab w:val="left" w:pos="8210"/>
                <w:tab w:val="left" w:pos="8682"/>
              </w:tabs>
              <w:ind w:right="101"/>
              <w:rPr>
                <w:sz w:val="24"/>
              </w:rPr>
            </w:pPr>
            <w:r>
              <w:rPr>
                <w:sz w:val="24"/>
              </w:rPr>
              <w:t>Т7.26. Подмена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дистрибутивов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(установочных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комплектов)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носителях </w:t>
            </w:r>
            <w:r>
              <w:rPr>
                <w:sz w:val="24"/>
              </w:rPr>
              <w:t>информации или общих сетевых ресурсах.</w:t>
            </w:r>
          </w:p>
          <w:p w14:paraId="6EDD3D6C" w14:textId="77777777" w:rsidR="00822639" w:rsidRDefault="00822639" w:rsidP="004D287D">
            <w:pPr>
              <w:pStyle w:val="TableParagraph"/>
              <w:spacing w:line="270" w:lineRule="atLeast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15: в том числе может сочетаться с техникой компрометации сертификата, используемого для цифровой подписи образа ПО</w:t>
            </w:r>
          </w:p>
        </w:tc>
      </w:tr>
      <w:tr w:rsidR="00822639" w14:paraId="7797BDCA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2D449FE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CB6880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418E4A97" w14:textId="77777777" w:rsidR="00822639" w:rsidRDefault="00822639" w:rsidP="004D287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Т7.27.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Компрометация сертификата, используемого для цифровой подписи образа ПО, включая кражу этого сертификата у производителя ПО или покупку краденого сертификата 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нелегальных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площадках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сетях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связи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(т.н.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«дарквеб»)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подделку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сертификата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помощью</w:t>
            </w:r>
          </w:p>
          <w:p w14:paraId="0AD063F7" w14:textId="77777777" w:rsidR="00822639" w:rsidRDefault="00822639" w:rsidP="004D287D">
            <w:pPr>
              <w:pStyle w:val="TableParagraph"/>
              <w:spacing w:line="270" w:lineRule="atLeast"/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>эксплуатации уязвимостей ПО, реализующего функции генерирования криптографических ключей, хранения и управления цифровыми сертификатами</w:t>
            </w:r>
          </w:p>
        </w:tc>
      </w:tr>
      <w:tr w:rsidR="00822639" w14:paraId="2F6C2518" w14:textId="77777777" w:rsidTr="004D287D">
        <w:trPr>
          <w:trHeight w:val="829"/>
        </w:trPr>
        <w:tc>
          <w:tcPr>
            <w:tcW w:w="603" w:type="dxa"/>
            <w:vMerge/>
            <w:tcBorders>
              <w:top w:val="nil"/>
            </w:tcBorders>
          </w:tcPr>
          <w:p w14:paraId="1358DE0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34A7EE5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6BF2F48D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Т7.28.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Компрометация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приложений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инфраструктуре</w:t>
            </w:r>
          </w:p>
          <w:p w14:paraId="629CAB7F" w14:textId="77777777" w:rsidR="00822639" w:rsidRDefault="00822639" w:rsidP="004D287D">
            <w:pPr>
              <w:pStyle w:val="TableParagraph"/>
              <w:tabs>
                <w:tab w:val="left" w:pos="1723"/>
                <w:tab w:val="left" w:pos="2433"/>
                <w:tab w:val="left" w:pos="3963"/>
                <w:tab w:val="left" w:pos="5808"/>
                <w:tab w:val="left" w:pos="7510"/>
                <w:tab w:val="left" w:pos="8547"/>
              </w:tabs>
              <w:spacing w:line="270" w:lineRule="atLeast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этих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приложений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(компиляторов,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линковщиков,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управления </w:t>
            </w:r>
            <w:r>
              <w:rPr>
                <w:sz w:val="24"/>
              </w:rPr>
              <w:t>разработкой)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последующего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автоматизированного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внесения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этот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код,</w:t>
            </w:r>
          </w:p>
        </w:tc>
      </w:tr>
    </w:tbl>
    <w:p w14:paraId="62D7CA28" w14:textId="77777777" w:rsidR="00822639" w:rsidRDefault="00822639" w:rsidP="00822639">
      <w:pPr>
        <w:pStyle w:val="TableParagraph"/>
        <w:spacing w:line="270" w:lineRule="atLeast"/>
        <w:rPr>
          <w:sz w:val="24"/>
        </w:rPr>
        <w:sectPr w:rsidR="00822639">
          <w:headerReference w:type="default" r:id="rId18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0B734277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2576" behindDoc="0" locked="0" layoutInCell="1" allowOverlap="1" wp14:anchorId="2470ABB2" wp14:editId="11778C68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8" name="Textbox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CC2B89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0ABB2" id="Textbox 1278" o:spid="_x0000_s1039" type="#_x0000_t202" style="position:absolute;margin-left:799.7pt;margin-top:290.15pt;width:15.3pt;height:14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MKs9tizAQAAWA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54CC2B89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79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52FB30A8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5FC99237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5D9CFC34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09866D5C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051E0B1D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6C9CFCD9" w14:textId="77777777" w:rsidR="00822639" w:rsidRDefault="00822639" w:rsidP="004D287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0DAC45BF" w14:textId="77777777" w:rsidTr="004D287D">
        <w:trPr>
          <w:trHeight w:val="275"/>
        </w:trPr>
        <w:tc>
          <w:tcPr>
            <w:tcW w:w="603" w:type="dxa"/>
            <w:vMerge w:val="restart"/>
          </w:tcPr>
          <w:p w14:paraId="6A843BF7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6DFD7434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14:paraId="2F5FEA4D" w14:textId="77777777" w:rsidR="00822639" w:rsidRDefault="00822639" w:rsidP="004D287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устанавливаемый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авторизованным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пользователем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целевые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нарушителя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822639" w14:paraId="1923319E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24FC659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1D203FD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70EFA1E0" w14:textId="77777777" w:rsidR="00822639" w:rsidRDefault="00822639" w:rsidP="004D287D"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Т7.29.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Компрометация средств сборки, конфигурирования и разворачивания программного кода, а также средств создания узкоспециализированного кода (к примеру, кода промышленных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контроллеров),</w:t>
            </w:r>
            <w:r>
              <w:rPr>
                <w:spacing w:val="52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в</w:t>
            </w:r>
            <w:r>
              <w:rPr>
                <w:spacing w:val="52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инфраструктуре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целевой</w:t>
            </w:r>
            <w:r>
              <w:rPr>
                <w:spacing w:val="53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системы,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pacing w:val="-5"/>
                <w:sz w:val="24"/>
              </w:rPr>
              <w:t>для</w:t>
            </w:r>
          </w:p>
          <w:p w14:paraId="34220B95" w14:textId="77777777" w:rsidR="00822639" w:rsidRDefault="00822639" w:rsidP="004D287D">
            <w:pPr>
              <w:pStyle w:val="TableParagraph"/>
              <w:spacing w:line="270" w:lineRule="atLeas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автоматизированного внесения изменений в этот код, устанавливаемый авторизованным пользователем на целевые для нарушителя системы</w:t>
            </w:r>
          </w:p>
        </w:tc>
      </w:tr>
      <w:tr w:rsidR="00822639" w14:paraId="778D54AF" w14:textId="77777777" w:rsidTr="004D287D">
        <w:trPr>
          <w:trHeight w:val="1082"/>
        </w:trPr>
        <w:tc>
          <w:tcPr>
            <w:tcW w:w="603" w:type="dxa"/>
            <w:vMerge/>
            <w:tcBorders>
              <w:top w:val="nil"/>
            </w:tcBorders>
          </w:tcPr>
          <w:p w14:paraId="76332FB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4BB98D1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4BE24917" w14:textId="77777777" w:rsidR="00822639" w:rsidRDefault="00822639" w:rsidP="004D287D">
            <w:pPr>
              <w:pStyle w:val="TableParagraph"/>
              <w:spacing w:line="235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16: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Сокрытие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действий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применяемых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при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этом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средств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от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обнаружения может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производиться</w:t>
            </w:r>
            <w:r>
              <w:rPr>
                <w:i/>
                <w:spacing w:val="5"/>
                <w:sz w:val="24"/>
              </w:rPr>
              <w:t xml:space="preserve"> </w:t>
            </w:r>
            <w:r>
              <w:rPr>
                <w:i/>
                <w:sz w:val="24"/>
              </w:rPr>
              <w:t>с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использованием</w:t>
            </w:r>
            <w:r>
              <w:rPr>
                <w:i/>
                <w:spacing w:val="4"/>
                <w:sz w:val="24"/>
              </w:rPr>
              <w:t xml:space="preserve"> </w:t>
            </w:r>
            <w:r>
              <w:rPr>
                <w:i/>
                <w:sz w:val="24"/>
              </w:rPr>
              <w:t>одной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перечисленных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выше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техник</w:t>
            </w:r>
            <w:r>
              <w:rPr>
                <w:i/>
                <w:spacing w:val="5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для</w:t>
            </w:r>
          </w:p>
          <w:p w14:paraId="431AD5EA" w14:textId="77777777" w:rsidR="00822639" w:rsidRDefault="00822639" w:rsidP="004D287D">
            <w:pPr>
              <w:pStyle w:val="TableParagraph"/>
              <w:spacing w:line="268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сокрытия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разных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свидетельств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компрометации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системы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для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более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эффективного</w:t>
            </w:r>
            <w:r>
              <w:rPr>
                <w:i/>
                <w:spacing w:val="80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сокрытия</w:t>
            </w:r>
          </w:p>
        </w:tc>
      </w:tr>
      <w:tr w:rsidR="00822639" w14:paraId="358D52AA" w14:textId="77777777" w:rsidTr="004D287D">
        <w:trPr>
          <w:trHeight w:val="551"/>
        </w:trPr>
        <w:tc>
          <w:tcPr>
            <w:tcW w:w="603" w:type="dxa"/>
            <w:vMerge w:val="restart"/>
          </w:tcPr>
          <w:p w14:paraId="03F6C63F" w14:textId="77777777" w:rsidR="00822639" w:rsidRDefault="00822639" w:rsidP="004D287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Т8</w:t>
            </w:r>
          </w:p>
        </w:tc>
        <w:tc>
          <w:tcPr>
            <w:tcW w:w="4143" w:type="dxa"/>
            <w:vMerge w:val="restart"/>
          </w:tcPr>
          <w:p w14:paraId="2D201E5A" w14:textId="77777777" w:rsidR="00822639" w:rsidRDefault="00822639" w:rsidP="004D287D">
            <w:pPr>
              <w:pStyle w:val="TableParagraph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>Получение доступа (распространение доступа) к другим компонентам систем и сетей или смежным системам и сетям</w:t>
            </w:r>
          </w:p>
          <w:p w14:paraId="443936C4" w14:textId="77777777" w:rsidR="00822639" w:rsidRDefault="00822639" w:rsidP="004D287D">
            <w:pPr>
              <w:pStyle w:val="TableParagraph"/>
              <w:spacing w:before="268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Тактическая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задача: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получив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 некоторым узлам инфраструктуры, нарушитель стремится получить доступ к другим узлам. Подобное распространение доступа может быть нецеленаправленным: так, еще не зная, к каким именно компонентам инфраструктуры требуется получить доступ для того, чтобы вызвать нужные ему негативные последствия, нарушитель может стремиться получить контроль над как можно большей частью инфраструктуры систем и сетей</w:t>
            </w:r>
          </w:p>
        </w:tc>
        <w:tc>
          <w:tcPr>
            <w:tcW w:w="9841" w:type="dxa"/>
          </w:tcPr>
          <w:p w14:paraId="61F6CF66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уязвимостей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повышения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привилегий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сети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</w:p>
          <w:p w14:paraId="547F5FDC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удаленного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распространения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доступа</w:t>
            </w:r>
          </w:p>
        </w:tc>
      </w:tr>
      <w:tr w:rsidR="00822639" w14:paraId="6FCD5039" w14:textId="77777777" w:rsidTr="004D287D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14:paraId="09A9122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6297C0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708875BB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интерфейсов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удаленного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получения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3E196891" w14:textId="77777777" w:rsidR="00822639" w:rsidRDefault="00822639" w:rsidP="004D287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смежным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сетям</w:t>
            </w:r>
          </w:p>
        </w:tc>
      </w:tr>
      <w:tr w:rsidR="00822639" w14:paraId="39394EF5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328B9AD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0BFCE9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496588AA" w14:textId="77777777" w:rsidR="00822639" w:rsidRDefault="00822639" w:rsidP="004D287D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Т8.3.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Использование механизмов дистанционной установки программного обеспечения и </w:t>
            </w:r>
            <w:r>
              <w:rPr>
                <w:spacing w:val="-2"/>
                <w:sz w:val="24"/>
              </w:rPr>
              <w:t>конфигурирования.</w:t>
            </w:r>
          </w:p>
          <w:p w14:paraId="5738CDBA" w14:textId="77777777" w:rsidR="00822639" w:rsidRDefault="00822639" w:rsidP="004D287D">
            <w:pPr>
              <w:pStyle w:val="TableParagraph"/>
              <w:spacing w:line="270" w:lineRule="atLeas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Пример: распространение вредоносного кода групповыми политиками ActiveDirectory, обычно используемыми для автоматического управления легитимным программным </w:t>
            </w:r>
            <w:r>
              <w:rPr>
                <w:spacing w:val="-2"/>
                <w:sz w:val="24"/>
              </w:rPr>
              <w:t>обеспечением</w:t>
            </w:r>
          </w:p>
        </w:tc>
      </w:tr>
      <w:tr w:rsidR="00822639" w14:paraId="04E44F92" w14:textId="77777777" w:rsidTr="004D287D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14:paraId="6696E68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46173EA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04CB9CE9" w14:textId="77777777" w:rsidR="00822639" w:rsidRDefault="00822639" w:rsidP="004D287D">
            <w:pPr>
              <w:pStyle w:val="TableParagraph"/>
              <w:tabs>
                <w:tab w:val="left" w:pos="2000"/>
                <w:tab w:val="left" w:pos="3537"/>
                <w:tab w:val="left" w:pos="4564"/>
                <w:tab w:val="left" w:pos="5651"/>
                <w:tab w:val="left" w:pos="6634"/>
                <w:tab w:val="left" w:pos="8268"/>
              </w:tabs>
              <w:ind w:right="96"/>
              <w:rPr>
                <w:sz w:val="24"/>
              </w:rPr>
            </w:pPr>
            <w:r>
              <w:rPr>
                <w:sz w:val="24"/>
              </w:rPr>
              <w:t>Т8.4. Удаленное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копирование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файлов,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вредоносного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программного </w:t>
            </w:r>
            <w:r>
              <w:rPr>
                <w:sz w:val="24"/>
              </w:rPr>
              <w:t>обеспечения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легитимные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программные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средства,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позволяют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злоумышленнику</w:t>
            </w:r>
          </w:p>
          <w:p w14:paraId="124F3D03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смежным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сетям</w:t>
            </w:r>
          </w:p>
        </w:tc>
      </w:tr>
      <w:tr w:rsidR="00822639" w14:paraId="74B61A3D" w14:textId="77777777" w:rsidTr="004D287D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14:paraId="45CD3F5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E0412B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2D4F116F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Т8.5.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Изменение конфигурации сети, включая изменение конфигурации сетевых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устройств, организацию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прокси-соединений,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изменение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таблиц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маршрутизации,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сброс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модификацию</w:t>
            </w:r>
          </w:p>
          <w:p w14:paraId="4D5C9B14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паролей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интерфейсам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сетевыми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устройствами</w:t>
            </w:r>
          </w:p>
        </w:tc>
      </w:tr>
      <w:tr w:rsidR="00822639" w14:paraId="7018B05D" w14:textId="77777777" w:rsidTr="004D287D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14:paraId="09199D6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6B8736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5D2F067C" w14:textId="77777777" w:rsidR="00822639" w:rsidRDefault="00822639" w:rsidP="004D287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Т8.6.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Копирование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вредоносного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съемные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носители</w:t>
            </w:r>
          </w:p>
        </w:tc>
      </w:tr>
      <w:tr w:rsidR="00822639" w14:paraId="7960F0A0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7E32E082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0DBDDD5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0DD9D893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Размещение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вредоносных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разделяемых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сетевых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ресурсах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7956289C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сети</w:t>
            </w:r>
          </w:p>
        </w:tc>
      </w:tr>
      <w:tr w:rsidR="00822639" w14:paraId="61EDAC73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16FC2DC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374E45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1667B3AC" w14:textId="77777777" w:rsidR="00822639" w:rsidRDefault="00822639" w:rsidP="004D287D">
            <w:pPr>
              <w:pStyle w:val="TableParagraph"/>
              <w:tabs>
                <w:tab w:val="left" w:pos="2585"/>
                <w:tab w:val="left" w:pos="4175"/>
                <w:tab w:val="left" w:pos="5688"/>
                <w:tab w:val="left" w:pos="8370"/>
                <w:tab w:val="left" w:pos="9596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Т8.8.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доверенных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отношений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скомпрометированной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23648276" w14:textId="77777777" w:rsidR="00822639" w:rsidRDefault="00822639" w:rsidP="004D287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пользователей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этой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другими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системами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пользователями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распространения вредоносного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доступа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других</w:t>
            </w:r>
          </w:p>
        </w:tc>
      </w:tr>
    </w:tbl>
    <w:p w14:paraId="75FDB1D5" w14:textId="77777777" w:rsidR="00822639" w:rsidRDefault="00822639" w:rsidP="00822639">
      <w:pPr>
        <w:pStyle w:val="TableParagraph"/>
        <w:spacing w:line="270" w:lineRule="atLeast"/>
        <w:rPr>
          <w:sz w:val="24"/>
        </w:rPr>
        <w:sectPr w:rsidR="00822639">
          <w:headerReference w:type="default" r:id="rId19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209C3476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3600" behindDoc="0" locked="0" layoutInCell="1" allowOverlap="1" wp14:anchorId="325222DC" wp14:editId="14102ACA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79" name="Textbox 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831DA7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80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222DC" id="Textbox 1279" o:spid="_x0000_s1040" type="#_x0000_t202" style="position:absolute;margin-left:799.7pt;margin-top:290.15pt;width:15.3pt;height:14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" filled="f" stroked="f">
                <v:textbox style="layout-flow:vertical" inset="0,0,0,0">
                  <w:txbxContent>
                    <w:p w14:paraId="51831DA7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354D3AE0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239564EA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7901564D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6ED8835B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03342E0D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03D76319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7422B520" w14:textId="77777777" w:rsidTr="004D287D">
        <w:trPr>
          <w:trHeight w:val="827"/>
        </w:trPr>
        <w:tc>
          <w:tcPr>
            <w:tcW w:w="603" w:type="dxa"/>
            <w:vMerge w:val="restart"/>
          </w:tcPr>
          <w:p w14:paraId="4358BCDA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3E51CFB0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2" w:type="dxa"/>
          </w:tcPr>
          <w:p w14:paraId="63995A44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системах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сетях.</w:t>
            </w:r>
          </w:p>
          <w:p w14:paraId="0D28DFE9" w14:textId="77777777" w:rsidR="00822639" w:rsidRDefault="00822639" w:rsidP="004D287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Пример: отсылка сообщений корпоративной электронной почты от имени коллег и прочих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доверенных лиц</w:t>
            </w:r>
          </w:p>
        </w:tc>
      </w:tr>
      <w:tr w:rsidR="00822639" w14:paraId="260A64D2" w14:textId="77777777" w:rsidTr="004D287D">
        <w:trPr>
          <w:trHeight w:val="1380"/>
        </w:trPr>
        <w:tc>
          <w:tcPr>
            <w:tcW w:w="603" w:type="dxa"/>
            <w:vMerge/>
            <w:tcBorders>
              <w:top w:val="nil"/>
            </w:tcBorders>
          </w:tcPr>
          <w:p w14:paraId="728B716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A8A621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59E21F4A" w14:textId="77777777" w:rsidR="00822639" w:rsidRDefault="00822639" w:rsidP="004D287D">
            <w:pPr>
              <w:pStyle w:val="TableParagraph"/>
              <w:ind w:right="9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17: Получение доступа (распространение доступа) к другим компонентам систем и сетей или смежным системам и сетям может выполняться в несколько шагов с использованием одной или более из перечисленных выше техник, пока нарушитель не достигнет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целевой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системы</w:t>
            </w:r>
            <w:r>
              <w:rPr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или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не</w:t>
            </w:r>
            <w:r>
              <w:rPr>
                <w:i/>
                <w:spacing w:val="54"/>
                <w:sz w:val="24"/>
              </w:rPr>
              <w:t xml:space="preserve"> </w:t>
            </w:r>
            <w:r>
              <w:rPr>
                <w:i/>
                <w:sz w:val="24"/>
              </w:rPr>
              <w:t>будет</w:t>
            </w:r>
            <w:r>
              <w:rPr>
                <w:i/>
                <w:spacing w:val="53"/>
                <w:sz w:val="24"/>
              </w:rPr>
              <w:t xml:space="preserve"> </w:t>
            </w:r>
            <w:r>
              <w:rPr>
                <w:i/>
                <w:sz w:val="24"/>
              </w:rPr>
              <w:t>вынужден</w:t>
            </w:r>
            <w:r>
              <w:rPr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прибегнуть</w:t>
            </w:r>
            <w:r>
              <w:rPr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к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другой</w:t>
            </w:r>
            <w:r>
              <w:rPr>
                <w:i/>
                <w:spacing w:val="55"/>
                <w:sz w:val="24"/>
              </w:rPr>
              <w:t xml:space="preserve"> </w:t>
            </w:r>
            <w:r>
              <w:rPr>
                <w:i/>
                <w:sz w:val="24"/>
              </w:rPr>
              <w:t>тактике</w:t>
            </w:r>
            <w:r>
              <w:rPr>
                <w:i/>
                <w:spacing w:val="54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для</w:t>
            </w:r>
          </w:p>
          <w:p w14:paraId="52D73B4A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продолжения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атаки</w:t>
            </w:r>
          </w:p>
        </w:tc>
      </w:tr>
      <w:tr w:rsidR="00822639" w14:paraId="2C890C05" w14:textId="77777777" w:rsidTr="004D287D">
        <w:trPr>
          <w:trHeight w:val="1379"/>
        </w:trPr>
        <w:tc>
          <w:tcPr>
            <w:tcW w:w="603" w:type="dxa"/>
            <w:vMerge w:val="restart"/>
          </w:tcPr>
          <w:p w14:paraId="77CA8515" w14:textId="77777777" w:rsidR="00822639" w:rsidRDefault="00822639" w:rsidP="004D287D">
            <w:pPr>
              <w:pStyle w:val="TableParagraph"/>
              <w:spacing w:line="268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Т9</w:t>
            </w:r>
          </w:p>
        </w:tc>
        <w:tc>
          <w:tcPr>
            <w:tcW w:w="4143" w:type="dxa"/>
            <w:vMerge w:val="restart"/>
          </w:tcPr>
          <w:p w14:paraId="2F606AB2" w14:textId="77777777" w:rsidR="00822639" w:rsidRDefault="00822639" w:rsidP="004D287D">
            <w:pPr>
              <w:pStyle w:val="TableParagraph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>Сбор и вывод из системы или сети информации, необходимой для дальнейших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действий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реализации угроз безопасности информации или реализации новых угроз</w:t>
            </w:r>
          </w:p>
          <w:p w14:paraId="20E9F014" w14:textId="77777777" w:rsidR="00822639" w:rsidRDefault="00822639" w:rsidP="004D287D">
            <w:pPr>
              <w:pStyle w:val="TableParagraph"/>
              <w:tabs>
                <w:tab w:val="left" w:pos="1441"/>
                <w:tab w:val="left" w:pos="3653"/>
              </w:tabs>
              <w:spacing w:before="268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Тактическая задача: в ходе реализации угроз безопасности информации, нарушителю может потребоваться получить и вывести за пределы инфраструктуры большие объемы информации, избежав при </w:t>
            </w:r>
            <w:r>
              <w:rPr>
                <w:spacing w:val="-4"/>
                <w:sz w:val="24"/>
              </w:rPr>
              <w:t>этом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обнаружения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противодействия</w:t>
            </w:r>
          </w:p>
        </w:tc>
        <w:tc>
          <w:tcPr>
            <w:tcW w:w="9842" w:type="dxa"/>
          </w:tcPr>
          <w:p w14:paraId="49ABF8B2" w14:textId="77777777" w:rsidR="00822639" w:rsidRDefault="00822639" w:rsidP="004D287D">
            <w:pPr>
              <w:pStyle w:val="TableParagraph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Т9.1.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Доступ к системе для сбора информации и вывод информации через стандартные протоколы управления (например, RDP, SSH), а также использование инфраструктуры провайдеров средств удаленного администрирования.</w:t>
            </w:r>
          </w:p>
          <w:p w14:paraId="65709ECD" w14:textId="77777777" w:rsidR="00822639" w:rsidRDefault="00822639" w:rsidP="004D287D">
            <w:pPr>
              <w:pStyle w:val="TableParagraph"/>
              <w:spacing w:line="270" w:lineRule="atLeas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Пример: использование средств удаленного управления RMS / teamviewer для создания канала связи и управления скомпрометированной системой со стороны злоумышленников</w:t>
            </w:r>
          </w:p>
        </w:tc>
      </w:tr>
      <w:tr w:rsidR="00822639" w14:paraId="194C7A0F" w14:textId="77777777" w:rsidTr="004D287D">
        <w:trPr>
          <w:trHeight w:val="594"/>
        </w:trPr>
        <w:tc>
          <w:tcPr>
            <w:tcW w:w="603" w:type="dxa"/>
            <w:vMerge/>
            <w:tcBorders>
              <w:top w:val="nil"/>
            </w:tcBorders>
          </w:tcPr>
          <w:p w14:paraId="209EE4B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AB95CE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042EFA7F" w14:textId="77777777" w:rsidR="00822639" w:rsidRDefault="00822639" w:rsidP="004D287D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Т9.2.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сбора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использование штатных средств удаленного доступа и управления операционной системы</w:t>
            </w:r>
          </w:p>
        </w:tc>
      </w:tr>
      <w:tr w:rsidR="00822639" w14:paraId="4EAE3BC6" w14:textId="77777777" w:rsidTr="004D287D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14:paraId="25F3537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2D5B0A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5AE7E2BE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хорошо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известные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порты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внешних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серверах,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разрешенные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0CF28392" w14:textId="77777777" w:rsidR="00822639" w:rsidRDefault="00822639" w:rsidP="004D287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межсетевом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экране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(SMTP/25,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HTTP/80,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HTTPS/443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др.)</w:t>
            </w:r>
          </w:p>
        </w:tc>
      </w:tr>
      <w:tr w:rsidR="00822639" w14:paraId="20DE808A" w14:textId="77777777" w:rsidTr="004D287D">
        <w:trPr>
          <w:trHeight w:val="565"/>
        </w:trPr>
        <w:tc>
          <w:tcPr>
            <w:tcW w:w="603" w:type="dxa"/>
            <w:vMerge/>
            <w:tcBorders>
              <w:top w:val="nil"/>
            </w:tcBorders>
          </w:tcPr>
          <w:p w14:paraId="0D37FC91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7E0EDCA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4B0F312E" w14:textId="77777777" w:rsidR="00822639" w:rsidRDefault="00822639" w:rsidP="004D287D">
            <w:pPr>
              <w:pStyle w:val="TableParagraph"/>
              <w:ind w:right="89"/>
              <w:rPr>
                <w:sz w:val="24"/>
              </w:rPr>
            </w:pPr>
            <w:r>
              <w:rPr>
                <w:spacing w:val="-4"/>
                <w:sz w:val="24"/>
              </w:rPr>
              <w:t>Т9.4.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Вывод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информации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нестандартные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порты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внешних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серверах,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что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некоторых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случаях позволяет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эксплуатировать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уязвимости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средств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сетевой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фильтрации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обхода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этих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средств</w:t>
            </w:r>
          </w:p>
        </w:tc>
      </w:tr>
      <w:tr w:rsidR="00822639" w14:paraId="21EE4CA5" w14:textId="77777777" w:rsidTr="004D287D">
        <w:trPr>
          <w:trHeight w:val="352"/>
        </w:trPr>
        <w:tc>
          <w:tcPr>
            <w:tcW w:w="603" w:type="dxa"/>
            <w:vMerge/>
            <w:tcBorders>
              <w:top w:val="nil"/>
            </w:tcBorders>
          </w:tcPr>
          <w:p w14:paraId="12F5E4E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E5B69A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13F10F8D" w14:textId="77777777" w:rsidR="00822639" w:rsidRDefault="00822639" w:rsidP="004D287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Т9.5.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Отправка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известным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протоколам управления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822639" w14:paraId="000D6331" w14:textId="77777777" w:rsidTr="004D287D">
        <w:trPr>
          <w:trHeight w:val="323"/>
        </w:trPr>
        <w:tc>
          <w:tcPr>
            <w:tcW w:w="603" w:type="dxa"/>
            <w:vMerge/>
            <w:tcBorders>
              <w:top w:val="nil"/>
            </w:tcBorders>
          </w:tcPr>
          <w:p w14:paraId="4DFF272A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08E4C3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7E0E277A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Отправка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собственным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протоколам</w:t>
            </w:r>
          </w:p>
        </w:tc>
      </w:tr>
      <w:tr w:rsidR="00822639" w14:paraId="1B5575ED" w14:textId="77777777" w:rsidTr="004D287D">
        <w:trPr>
          <w:trHeight w:val="2208"/>
        </w:trPr>
        <w:tc>
          <w:tcPr>
            <w:tcW w:w="603" w:type="dxa"/>
            <w:vMerge/>
            <w:tcBorders>
              <w:top w:val="nil"/>
            </w:tcBorders>
          </w:tcPr>
          <w:p w14:paraId="1CA3099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5B4E2C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776D588A" w14:textId="77777777" w:rsidR="00822639" w:rsidRDefault="00822639" w:rsidP="004D287D"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Т9.7.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Проксирование трафика передачи данных для маскировки подозрительной сетевой активности, обхода правил на межсетевом экране и сокрытия адресов инфраструктуры </w:t>
            </w:r>
            <w:r>
              <w:rPr>
                <w:spacing w:val="-6"/>
                <w:sz w:val="24"/>
              </w:rPr>
              <w:t>нарушителей, дублирование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каналов связи, обфускация и разделение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трафика передачи данных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во </w:t>
            </w:r>
            <w:r>
              <w:rPr>
                <w:sz w:val="24"/>
              </w:rPr>
              <w:t>избежание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обнаружения.</w:t>
            </w:r>
          </w:p>
          <w:p w14:paraId="38EA9B52" w14:textId="77777777" w:rsidR="00822639" w:rsidRDefault="00822639" w:rsidP="004D287D">
            <w:pPr>
              <w:pStyle w:val="TableParagraph"/>
              <w:spacing w:line="276" w:lineRule="exact"/>
              <w:ind w:right="9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Примеры: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использование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скомпрометированных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систем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которых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правилами </w:t>
            </w:r>
            <w:r>
              <w:rPr>
                <w:spacing w:val="-2"/>
                <w:sz w:val="24"/>
              </w:rPr>
              <w:t>МЭ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разрешен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доступ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Интернет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прокси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серверов;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инфраструктуры </w:t>
            </w:r>
            <w:r>
              <w:rPr>
                <w:sz w:val="24"/>
              </w:rPr>
              <w:t xml:space="preserve">сети TOR для проксирования запросов к серверам управления; 3) использование одного </w:t>
            </w:r>
            <w:r>
              <w:rPr>
                <w:spacing w:val="-4"/>
                <w:sz w:val="24"/>
              </w:rPr>
              <w:t>коммуникационного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протокола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 запроса, 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другого 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 ответа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запрос</w:t>
            </w:r>
          </w:p>
        </w:tc>
      </w:tr>
      <w:tr w:rsidR="00822639" w14:paraId="327AAF61" w14:textId="77777777" w:rsidTr="004D287D">
        <w:trPr>
          <w:trHeight w:val="347"/>
        </w:trPr>
        <w:tc>
          <w:tcPr>
            <w:tcW w:w="603" w:type="dxa"/>
            <w:vMerge/>
            <w:tcBorders>
              <w:top w:val="nil"/>
            </w:tcBorders>
          </w:tcPr>
          <w:p w14:paraId="3899D67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0C59D7A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383709AB" w14:textId="77777777" w:rsidR="00822639" w:rsidRDefault="00822639" w:rsidP="004D287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Т9.8.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VPN</w:t>
            </w:r>
          </w:p>
        </w:tc>
      </w:tr>
    </w:tbl>
    <w:p w14:paraId="27A6DB68" w14:textId="77777777" w:rsidR="00822639" w:rsidRDefault="00822639" w:rsidP="00822639">
      <w:pPr>
        <w:pStyle w:val="TableParagraph"/>
        <w:spacing w:line="270" w:lineRule="exact"/>
        <w:rPr>
          <w:sz w:val="24"/>
        </w:rPr>
        <w:sectPr w:rsidR="00822639">
          <w:headerReference w:type="default" r:id="rId20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473BDCFA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4624" behindDoc="0" locked="0" layoutInCell="1" allowOverlap="1" wp14:anchorId="4B464B31" wp14:editId="62BF7F66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80" name="Textbox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583F18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64B31" id="Textbox 1280" o:spid="_x0000_s1041" type="#_x0000_t202" style="position:absolute;margin-left:799.7pt;margin-top:290.15pt;width:15.3pt;height:14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Cazk0qzAQAAWA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05583F18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1"/>
      </w:tblGrid>
      <w:tr w:rsidR="00822639" w14:paraId="390C21CF" w14:textId="77777777" w:rsidTr="004D287D">
        <w:trPr>
          <w:trHeight w:val="360"/>
        </w:trPr>
        <w:tc>
          <w:tcPr>
            <w:tcW w:w="14587" w:type="dxa"/>
            <w:gridSpan w:val="3"/>
            <w:tcBorders>
              <w:top w:val="nil"/>
              <w:left w:val="nil"/>
              <w:right w:val="nil"/>
            </w:tcBorders>
          </w:tcPr>
          <w:p w14:paraId="5E994580" w14:textId="77777777" w:rsidR="00822639" w:rsidRDefault="00822639" w:rsidP="004D287D">
            <w:pPr>
              <w:pStyle w:val="TableParagraph"/>
              <w:spacing w:line="311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7CC6106B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2179C1AA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57076AD4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1" w:type="dxa"/>
            <w:shd w:val="clear" w:color="auto" w:fill="D9D9D9"/>
          </w:tcPr>
          <w:p w14:paraId="529A1936" w14:textId="77777777" w:rsidR="00822639" w:rsidRDefault="00822639" w:rsidP="004D287D">
            <w:pPr>
              <w:pStyle w:val="TableParagraph"/>
              <w:spacing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0660EE16" w14:textId="77777777" w:rsidTr="004D287D">
        <w:trPr>
          <w:trHeight w:val="827"/>
        </w:trPr>
        <w:tc>
          <w:tcPr>
            <w:tcW w:w="603" w:type="dxa"/>
            <w:vMerge w:val="restart"/>
          </w:tcPr>
          <w:p w14:paraId="5570D6F9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64F40345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1" w:type="dxa"/>
          </w:tcPr>
          <w:p w14:paraId="002E4EBA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Т9.9.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трафика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управления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поля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заполнения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данных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служебных</w:t>
            </w:r>
          </w:p>
          <w:p w14:paraId="0B8EF530" w14:textId="77777777" w:rsidR="00822639" w:rsidRDefault="00822639" w:rsidP="004D287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протоколов,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примеру,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туннелирование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трафика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заполнения протоколов DNS, ICMP или другие</w:t>
            </w:r>
          </w:p>
        </w:tc>
      </w:tr>
      <w:tr w:rsidR="00822639" w14:paraId="16155C9B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4F9A73F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35F74D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30134D0E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съемные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носители,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частности,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передача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между</w:t>
            </w:r>
          </w:p>
          <w:p w14:paraId="6F7FD4D8" w14:textId="77777777" w:rsidR="00822639" w:rsidRDefault="00822639" w:rsidP="004D287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скомпрометированными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изолированной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подключенной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Интернет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системой через носители информации, используемые на обеих системах</w:t>
            </w:r>
          </w:p>
        </w:tc>
      </w:tr>
      <w:tr w:rsidR="00822639" w14:paraId="656D218E" w14:textId="77777777" w:rsidTr="004D287D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14:paraId="4C8E5CC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C8A408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2ED9FC51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Т9.11.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Отправка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альтернативную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среду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данных.</w:t>
            </w:r>
          </w:p>
          <w:p w14:paraId="7BB18CA2" w14:textId="77777777" w:rsidR="00822639" w:rsidRDefault="00822639" w:rsidP="004D287D">
            <w:pPr>
              <w:pStyle w:val="TableParagraph"/>
              <w:tabs>
                <w:tab w:val="left" w:pos="1340"/>
                <w:tab w:val="left" w:pos="2341"/>
                <w:tab w:val="left" w:pos="4691"/>
                <w:tab w:val="left" w:pos="6360"/>
                <w:tab w:val="left" w:pos="7277"/>
                <w:tab w:val="left" w:pos="8617"/>
              </w:tabs>
              <w:spacing w:line="270" w:lineRule="atLeast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Пример: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вывод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конфиденциальной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через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субтитры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видеоряда, </w:t>
            </w:r>
            <w:r>
              <w:rPr>
                <w:sz w:val="24"/>
              </w:rPr>
              <w:t>демонстрируемого на веб-сайте</w:t>
            </w:r>
          </w:p>
        </w:tc>
      </w:tr>
      <w:tr w:rsidR="00822639" w14:paraId="294B4E35" w14:textId="77777777" w:rsidTr="004D287D">
        <w:trPr>
          <w:trHeight w:val="553"/>
        </w:trPr>
        <w:tc>
          <w:tcPr>
            <w:tcW w:w="603" w:type="dxa"/>
            <w:vMerge/>
            <w:tcBorders>
              <w:top w:val="nil"/>
            </w:tcBorders>
          </w:tcPr>
          <w:p w14:paraId="26AD246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B5B02E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4D8C00B5" w14:textId="77777777" w:rsidR="00822639" w:rsidRDefault="00822639" w:rsidP="004D287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Т9.12.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Шифрование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выводимой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информации,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стеганографии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сокрытия</w:t>
            </w:r>
          </w:p>
          <w:p w14:paraId="0F040BF4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факта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вывода</w:t>
            </w:r>
            <w:r>
              <w:rPr>
                <w:spacing w:val="-2"/>
                <w:sz w:val="24"/>
              </w:rPr>
              <w:t xml:space="preserve"> информации</w:t>
            </w:r>
          </w:p>
        </w:tc>
      </w:tr>
      <w:tr w:rsidR="00822639" w14:paraId="74D5CDEE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4904146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C909D3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12ED5933" w14:textId="77777777" w:rsidR="00822639" w:rsidRDefault="00822639" w:rsidP="004D287D">
            <w:pPr>
              <w:pStyle w:val="TableParagraph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Т9.13.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Вывод информации через предоставление доступа к файловым хранилищам и базам данных в инфраструктуре скомпрометированной системы или сети, в том числе путем создания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новых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записей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передачи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аутентификации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авторизации</w:t>
            </w:r>
          </w:p>
          <w:p w14:paraId="3683AECD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имеющихся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учетных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записей</w:t>
            </w:r>
          </w:p>
        </w:tc>
      </w:tr>
      <w:tr w:rsidR="00822639" w14:paraId="36031154" w14:textId="77777777" w:rsidTr="004D287D">
        <w:trPr>
          <w:trHeight w:val="840"/>
        </w:trPr>
        <w:tc>
          <w:tcPr>
            <w:tcW w:w="603" w:type="dxa"/>
            <w:vMerge/>
            <w:tcBorders>
              <w:top w:val="nil"/>
            </w:tcBorders>
          </w:tcPr>
          <w:p w14:paraId="494A0D09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8E2E99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7427043D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Т9.14.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путем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размещения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сообщений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файлов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публичных ресурсах,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доступных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для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анонимного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нарушителя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(форумы,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файлообменные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сервисы,</w:t>
            </w:r>
          </w:p>
          <w:p w14:paraId="17DA8A94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фотобанки,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облачные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сервисы,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социальные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сети)</w:t>
            </w:r>
          </w:p>
        </w:tc>
      </w:tr>
      <w:tr w:rsidR="00822639" w14:paraId="31C49FD1" w14:textId="77777777" w:rsidTr="004D287D">
        <w:trPr>
          <w:trHeight w:val="1103"/>
        </w:trPr>
        <w:tc>
          <w:tcPr>
            <w:tcW w:w="603" w:type="dxa"/>
            <w:vMerge/>
            <w:tcBorders>
              <w:top w:val="nil"/>
            </w:tcBorders>
          </w:tcPr>
          <w:p w14:paraId="2EBC9AE2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48EA20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3EE9A1EE" w14:textId="77777777" w:rsidR="00822639" w:rsidRDefault="00822639" w:rsidP="004D287D">
            <w:pPr>
              <w:pStyle w:val="TableParagraph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Примечание 18: Сбор и вывод из системы или сети информации, необходимой для дальнейших действий при реализации угроз безопасности информации или реализации новых угроз может выполняться с использованием одной или более из перечисленных выше техник</w:t>
            </w:r>
          </w:p>
          <w:p w14:paraId="23F60FB0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для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реализации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резервных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каналов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вывода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информации</w:t>
            </w:r>
          </w:p>
        </w:tc>
      </w:tr>
      <w:tr w:rsidR="00822639" w14:paraId="7ECC7CB2" w14:textId="77777777" w:rsidTr="004D287D">
        <w:trPr>
          <w:trHeight w:val="551"/>
        </w:trPr>
        <w:tc>
          <w:tcPr>
            <w:tcW w:w="603" w:type="dxa"/>
            <w:vMerge w:val="restart"/>
          </w:tcPr>
          <w:p w14:paraId="5F33D656" w14:textId="77777777" w:rsidR="00822639" w:rsidRDefault="00822639" w:rsidP="004D287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Т10</w:t>
            </w:r>
          </w:p>
        </w:tc>
        <w:tc>
          <w:tcPr>
            <w:tcW w:w="4143" w:type="dxa"/>
            <w:vMerge w:val="restart"/>
          </w:tcPr>
          <w:p w14:paraId="62B29109" w14:textId="77777777" w:rsidR="00822639" w:rsidRDefault="00822639" w:rsidP="004D287D">
            <w:pPr>
              <w:pStyle w:val="TableParagraph"/>
              <w:tabs>
                <w:tab w:val="left" w:pos="1597"/>
                <w:tab w:val="left" w:pos="2027"/>
                <w:tab w:val="left" w:pos="2799"/>
                <w:tab w:val="left" w:pos="3792"/>
              </w:tabs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>Несанкционированный доступ 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(или)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воздействие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z w:val="24"/>
              </w:rPr>
              <w:t xml:space="preserve">информационные ресурсы или компоненты систем и сетей, </w:t>
            </w:r>
            <w:r>
              <w:rPr>
                <w:spacing w:val="-2"/>
                <w:sz w:val="24"/>
              </w:rPr>
              <w:t>приводящие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негативным последствиям</w:t>
            </w:r>
          </w:p>
          <w:p w14:paraId="7772E068" w14:textId="77777777" w:rsidR="00822639" w:rsidRDefault="00822639" w:rsidP="004D287D">
            <w:pPr>
              <w:pStyle w:val="TableParagraph"/>
              <w:spacing w:before="268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Тактическая задача: достижение нарушителем</w:t>
            </w:r>
            <w:r>
              <w:rPr>
                <w:spacing w:val="67"/>
                <w:sz w:val="24"/>
              </w:rPr>
              <w:t xml:space="preserve">    </w:t>
            </w:r>
            <w:r>
              <w:rPr>
                <w:sz w:val="24"/>
              </w:rPr>
              <w:t>конечной</w:t>
            </w:r>
            <w:r>
              <w:rPr>
                <w:spacing w:val="68"/>
                <w:sz w:val="24"/>
              </w:rPr>
              <w:t xml:space="preserve">    </w:t>
            </w:r>
            <w:r>
              <w:rPr>
                <w:spacing w:val="-4"/>
                <w:sz w:val="24"/>
              </w:rPr>
              <w:t>цели,</w:t>
            </w:r>
          </w:p>
        </w:tc>
        <w:tc>
          <w:tcPr>
            <w:tcW w:w="9841" w:type="dxa"/>
          </w:tcPr>
          <w:p w14:paraId="0D17E354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Несанкционированный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памяти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системы,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файловой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системе,</w:t>
            </w:r>
          </w:p>
          <w:p w14:paraId="6878D692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базах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репозиториях,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модулях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прошивках</w:t>
            </w:r>
          </w:p>
        </w:tc>
      </w:tr>
      <w:tr w:rsidR="00822639" w14:paraId="2306BDBD" w14:textId="77777777" w:rsidTr="004D287D">
        <w:trPr>
          <w:trHeight w:val="561"/>
        </w:trPr>
        <w:tc>
          <w:tcPr>
            <w:tcW w:w="603" w:type="dxa"/>
            <w:vMerge/>
            <w:tcBorders>
              <w:top w:val="nil"/>
            </w:tcBorders>
          </w:tcPr>
          <w:p w14:paraId="05D8BAD2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6683AB0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64453A34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воздействие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на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системное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программное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обеспечение,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его</w:t>
            </w:r>
          </w:p>
          <w:p w14:paraId="4ED6D719" w14:textId="77777777" w:rsidR="00822639" w:rsidRDefault="00822639" w:rsidP="004D287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конфигурацию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параметры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доступа</w:t>
            </w:r>
          </w:p>
        </w:tc>
      </w:tr>
      <w:tr w:rsidR="00822639" w14:paraId="796E133B" w14:textId="77777777" w:rsidTr="004D287D">
        <w:trPr>
          <w:trHeight w:val="563"/>
        </w:trPr>
        <w:tc>
          <w:tcPr>
            <w:tcW w:w="603" w:type="dxa"/>
            <w:vMerge/>
            <w:tcBorders>
              <w:top w:val="nil"/>
            </w:tcBorders>
          </w:tcPr>
          <w:p w14:paraId="54A9C57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0093CDA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4D7029C5" w14:textId="77777777" w:rsidR="00822639" w:rsidRDefault="00822639" w:rsidP="004D287D">
            <w:pPr>
              <w:pStyle w:val="TableParagraph"/>
              <w:tabs>
                <w:tab w:val="left" w:pos="3441"/>
                <w:tab w:val="left" w:pos="5022"/>
                <w:tab w:val="left" w:pos="5592"/>
                <w:tab w:val="left" w:pos="7322"/>
                <w:tab w:val="left" w:pos="8418"/>
              </w:tabs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Т10.3.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Несанкционированное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воздействие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прикладного</w:t>
            </w:r>
          </w:p>
          <w:p w14:paraId="62FF5BB5" w14:textId="77777777" w:rsidR="00822639" w:rsidRDefault="00822639" w:rsidP="004D287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</w:t>
            </w:r>
          </w:p>
        </w:tc>
      </w:tr>
      <w:tr w:rsidR="00822639" w14:paraId="2E98662E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0EE4AE88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760840B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35A6A35D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Т10.4.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программный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параметры</w:t>
            </w:r>
          </w:p>
          <w:p w14:paraId="54D5F156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доступа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прикладного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</w:t>
            </w:r>
          </w:p>
        </w:tc>
      </w:tr>
      <w:tr w:rsidR="00822639" w14:paraId="6B32B837" w14:textId="77777777" w:rsidTr="004D287D">
        <w:trPr>
          <w:trHeight w:val="285"/>
        </w:trPr>
        <w:tc>
          <w:tcPr>
            <w:tcW w:w="603" w:type="dxa"/>
            <w:vMerge/>
            <w:tcBorders>
              <w:top w:val="nil"/>
            </w:tcBorders>
          </w:tcPr>
          <w:p w14:paraId="2794C8CE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1E8555D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1" w:type="dxa"/>
          </w:tcPr>
          <w:p w14:paraId="191F920D" w14:textId="77777777" w:rsidR="00822639" w:rsidRDefault="00822639" w:rsidP="004D287D">
            <w:pPr>
              <w:pStyle w:val="TableParagraph"/>
              <w:spacing w:line="265" w:lineRule="exact"/>
              <w:ind w:left="7" w:right="8"/>
              <w:jc w:val="center"/>
              <w:rPr>
                <w:sz w:val="24"/>
              </w:rPr>
            </w:pPr>
            <w:r>
              <w:rPr>
                <w:sz w:val="24"/>
              </w:rPr>
              <w:t>Т10.5.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программный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параметры</w:t>
            </w:r>
          </w:p>
        </w:tc>
      </w:tr>
    </w:tbl>
    <w:p w14:paraId="13D1F85D" w14:textId="77777777" w:rsidR="00822639" w:rsidRDefault="00822639" w:rsidP="00822639">
      <w:pPr>
        <w:pStyle w:val="TableParagraph"/>
        <w:spacing w:line="265" w:lineRule="exact"/>
        <w:jc w:val="center"/>
        <w:rPr>
          <w:sz w:val="24"/>
        </w:rPr>
        <w:sectPr w:rsidR="00822639">
          <w:headerReference w:type="default" r:id="rId21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7931CE4A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5648" behindDoc="0" locked="0" layoutInCell="1" allowOverlap="1" wp14:anchorId="67875BC5" wp14:editId="4ED88E19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81" name="Textbox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C3E675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75BC5" id="Textbox 1281" o:spid="_x0000_s1042" type="#_x0000_t202" style="position:absolute;margin-left:799.7pt;margin-top:290.15pt;width:15.3pt;height:14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LXz0DmzAQAAWA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34C3E675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3"/>
        <w:gridCol w:w="9842"/>
      </w:tblGrid>
      <w:tr w:rsidR="00822639" w14:paraId="24FB1BB6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06C3EA2B" w14:textId="77777777" w:rsidR="00822639" w:rsidRDefault="00822639" w:rsidP="004D287D">
            <w:pPr>
              <w:pStyle w:val="TableParagraph"/>
              <w:spacing w:line="311" w:lineRule="exact"/>
              <w:ind w:left="0" w:right="101"/>
              <w:jc w:val="right"/>
              <w:rPr>
                <w:sz w:val="28"/>
              </w:rPr>
            </w:pPr>
            <w:r>
              <w:rPr>
                <w:sz w:val="28"/>
              </w:rPr>
              <w:t>Продолжение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363A6906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5062CF69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3" w:type="dxa"/>
            <w:shd w:val="clear" w:color="auto" w:fill="D9D9D9"/>
          </w:tcPr>
          <w:p w14:paraId="79BBD51E" w14:textId="77777777" w:rsidR="00822639" w:rsidRDefault="00822639" w:rsidP="004D287D"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2" w:type="dxa"/>
            <w:shd w:val="clear" w:color="auto" w:fill="D9D9D9"/>
          </w:tcPr>
          <w:p w14:paraId="35EBE845" w14:textId="77777777" w:rsidR="00822639" w:rsidRDefault="00822639" w:rsidP="004D287D">
            <w:pPr>
              <w:pStyle w:val="TableParagraph"/>
              <w:spacing w:line="273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4086E1D3" w14:textId="77777777" w:rsidTr="004D287D">
        <w:trPr>
          <w:trHeight w:val="285"/>
        </w:trPr>
        <w:tc>
          <w:tcPr>
            <w:tcW w:w="603" w:type="dxa"/>
            <w:vMerge w:val="restart"/>
          </w:tcPr>
          <w:p w14:paraId="79DBC95E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3" w:type="dxa"/>
            <w:vMerge w:val="restart"/>
          </w:tcPr>
          <w:p w14:paraId="7FC91235" w14:textId="77777777" w:rsidR="00822639" w:rsidRDefault="00822639" w:rsidP="004D287D">
            <w:pPr>
              <w:pStyle w:val="TableParagraph"/>
              <w:tabs>
                <w:tab w:val="left" w:pos="2046"/>
                <w:tab w:val="left" w:pos="2830"/>
              </w:tabs>
              <w:ind w:left="107" w:right="10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приводящее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реализации </w:t>
            </w:r>
            <w:r>
              <w:rPr>
                <w:sz w:val="24"/>
              </w:rPr>
              <w:t xml:space="preserve">моделируемой угрозы и причинению </w:t>
            </w:r>
            <w:r>
              <w:rPr>
                <w:spacing w:val="-2"/>
                <w:sz w:val="24"/>
              </w:rPr>
              <w:t>недопустимых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негативных последствий</w:t>
            </w:r>
          </w:p>
        </w:tc>
        <w:tc>
          <w:tcPr>
            <w:tcW w:w="9842" w:type="dxa"/>
          </w:tcPr>
          <w:p w14:paraId="5FCC6D38" w14:textId="77777777" w:rsidR="00822639" w:rsidRDefault="00822639" w:rsidP="004D287D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доступа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</w:t>
            </w:r>
          </w:p>
        </w:tc>
      </w:tr>
      <w:tr w:rsidR="00822639" w14:paraId="79E2CC3A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11922563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EB0F04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54FDA44F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Т10.6.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программный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конфигурацию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параметры</w:t>
            </w:r>
          </w:p>
          <w:p w14:paraId="21955B78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доступа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прошивки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устройства</w:t>
            </w:r>
          </w:p>
        </w:tc>
      </w:tr>
      <w:tr w:rsidR="00822639" w14:paraId="70E2F030" w14:textId="77777777" w:rsidTr="004D287D">
        <w:trPr>
          <w:trHeight w:val="830"/>
        </w:trPr>
        <w:tc>
          <w:tcPr>
            <w:tcW w:w="603" w:type="dxa"/>
            <w:vMerge/>
            <w:tcBorders>
              <w:top w:val="nil"/>
            </w:tcBorders>
          </w:tcPr>
          <w:p w14:paraId="0CC1D1C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299406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4C491825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Т10.7.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Подмена информации (например, платежных реквизитов) в памяти или информации, хранимой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файлов,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базах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репозиториях,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2B302407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неразмеченных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областях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дисков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сменных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носителей</w:t>
            </w:r>
          </w:p>
        </w:tc>
      </w:tr>
      <w:tr w:rsidR="00822639" w14:paraId="303ECEDD" w14:textId="77777777" w:rsidTr="004D287D">
        <w:trPr>
          <w:trHeight w:val="828"/>
        </w:trPr>
        <w:tc>
          <w:tcPr>
            <w:tcW w:w="603" w:type="dxa"/>
            <w:vMerge/>
            <w:tcBorders>
              <w:top w:val="nil"/>
            </w:tcBorders>
          </w:tcPr>
          <w:p w14:paraId="4D2564DC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2E9B3CD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1479D3AF" w14:textId="77777777" w:rsidR="00822639" w:rsidRDefault="00822639" w:rsidP="004D287D">
            <w:pPr>
              <w:pStyle w:val="TableParagraph"/>
              <w:tabs>
                <w:tab w:val="left" w:pos="2405"/>
                <w:tab w:val="left" w:pos="3973"/>
                <w:tab w:val="left" w:pos="5046"/>
                <w:tab w:val="left" w:pos="6662"/>
                <w:tab w:val="left" w:pos="7921"/>
                <w:tab w:val="left" w:pos="8245"/>
                <w:tab w:val="left" w:pos="892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Уничтожение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информацию,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хранимую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виде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файлов,</w:t>
            </w:r>
          </w:p>
          <w:p w14:paraId="20BA904E" w14:textId="77777777" w:rsidR="00822639" w:rsidRDefault="00822639" w:rsidP="004D287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информацию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базах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репозиториях,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информацию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неразмеченных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областях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дисков и сменных носителей</w:t>
            </w:r>
          </w:p>
        </w:tc>
      </w:tr>
      <w:tr w:rsidR="00822639" w14:paraId="78B33F75" w14:textId="77777777" w:rsidTr="004D287D">
        <w:trPr>
          <w:trHeight w:val="592"/>
        </w:trPr>
        <w:tc>
          <w:tcPr>
            <w:tcW w:w="603" w:type="dxa"/>
            <w:vMerge/>
            <w:tcBorders>
              <w:top w:val="nil"/>
            </w:tcBorders>
          </w:tcPr>
          <w:p w14:paraId="7492B58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3B4B9DB7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5EEE5802" w14:textId="77777777" w:rsidR="00822639" w:rsidRDefault="00822639" w:rsidP="004D2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Т10.9.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Добавление информации (например, дефейсинг корпоративного портала, публикация ложной новости)</w:t>
            </w:r>
          </w:p>
        </w:tc>
      </w:tr>
      <w:tr w:rsidR="00822639" w14:paraId="67D8C95F" w14:textId="77777777" w:rsidTr="004D287D">
        <w:trPr>
          <w:trHeight w:val="551"/>
        </w:trPr>
        <w:tc>
          <w:tcPr>
            <w:tcW w:w="603" w:type="dxa"/>
            <w:vMerge/>
            <w:tcBorders>
              <w:top w:val="nil"/>
            </w:tcBorders>
          </w:tcPr>
          <w:p w14:paraId="0F965994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15F72FCD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46F18551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Т10.10.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отказа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обслуживании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одной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нескольких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систем,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компонентов</w:t>
            </w:r>
          </w:p>
          <w:p w14:paraId="3A9456F5" w14:textId="77777777" w:rsidR="00822639" w:rsidRDefault="00822639" w:rsidP="004D287D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</w:tr>
      <w:tr w:rsidR="00822639" w14:paraId="06131B18" w14:textId="77777777" w:rsidTr="004D287D">
        <w:trPr>
          <w:trHeight w:val="827"/>
        </w:trPr>
        <w:tc>
          <w:tcPr>
            <w:tcW w:w="603" w:type="dxa"/>
            <w:vMerge/>
            <w:tcBorders>
              <w:top w:val="nil"/>
            </w:tcBorders>
          </w:tcPr>
          <w:p w14:paraId="02B22F96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08D83A74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6A472704" w14:textId="77777777" w:rsidR="00822639" w:rsidRDefault="00822639" w:rsidP="004D287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Т10.11.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Нецелевое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системы.</w:t>
            </w:r>
          </w:p>
          <w:p w14:paraId="46B0C219" w14:textId="77777777" w:rsidR="00822639" w:rsidRDefault="00822639" w:rsidP="004D287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майнинговой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платформы;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2)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платформы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 осуществления атак отказа в обслуживании на смежные системы и сети.</w:t>
            </w:r>
          </w:p>
        </w:tc>
      </w:tr>
      <w:tr w:rsidR="00822639" w14:paraId="74042F61" w14:textId="77777777" w:rsidTr="004D287D">
        <w:trPr>
          <w:trHeight w:val="2484"/>
        </w:trPr>
        <w:tc>
          <w:tcPr>
            <w:tcW w:w="603" w:type="dxa"/>
            <w:vMerge/>
            <w:tcBorders>
              <w:top w:val="nil"/>
            </w:tcBorders>
          </w:tcPr>
          <w:p w14:paraId="26030B5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5DD5BA40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6B57204F" w14:textId="77777777" w:rsidR="00822639" w:rsidRDefault="00822639" w:rsidP="004D287D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Т10.12.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Несанкционированное воздействие на автоматизированные системы управления с целью вызова отказа или нарушения функций управления, в том числе на АСУ критически важных объектов,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потенциально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опасных объектов,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объектов,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представляющих повышенную опасность для жизни и здоровья людей и для окружающей природной среды, в том числе опасных производственных объектов.</w:t>
            </w:r>
          </w:p>
          <w:p w14:paraId="087F6898" w14:textId="77777777" w:rsidR="00822639" w:rsidRDefault="00822639" w:rsidP="004D287D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Примеры: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автоматизированные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транспорта;</w:t>
            </w:r>
          </w:p>
          <w:p w14:paraId="1ADC464B" w14:textId="77777777" w:rsidR="00822639" w:rsidRDefault="00822639" w:rsidP="004D287D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2) удаленное воздействие на цифровые системы и первичное оборудование объектов электроэнергетики;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3)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воздействие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технологическим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процессом</w:t>
            </w:r>
          </w:p>
          <w:p w14:paraId="0F817222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нефтехимического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объекта</w:t>
            </w:r>
          </w:p>
        </w:tc>
      </w:tr>
      <w:tr w:rsidR="00822639" w14:paraId="74870050" w14:textId="77777777" w:rsidTr="004D287D">
        <w:trPr>
          <w:trHeight w:val="1379"/>
        </w:trPr>
        <w:tc>
          <w:tcPr>
            <w:tcW w:w="603" w:type="dxa"/>
            <w:vMerge/>
            <w:tcBorders>
              <w:top w:val="nil"/>
            </w:tcBorders>
          </w:tcPr>
          <w:p w14:paraId="5F9AA2CF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4143" w:type="dxa"/>
            <w:vMerge/>
            <w:tcBorders>
              <w:top w:val="nil"/>
            </w:tcBorders>
          </w:tcPr>
          <w:p w14:paraId="4A64C1BB" w14:textId="77777777" w:rsidR="00822639" w:rsidRDefault="00822639" w:rsidP="004D287D">
            <w:pPr>
              <w:rPr>
                <w:sz w:val="2"/>
                <w:szCs w:val="2"/>
              </w:rPr>
            </w:pPr>
          </w:p>
        </w:tc>
        <w:tc>
          <w:tcPr>
            <w:tcW w:w="9842" w:type="dxa"/>
          </w:tcPr>
          <w:p w14:paraId="1668F74E" w14:textId="77777777" w:rsidR="00822639" w:rsidRPr="00822639" w:rsidRDefault="00822639" w:rsidP="004D287D">
            <w:pPr>
              <w:pStyle w:val="TableParagraph"/>
              <w:ind w:right="95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Т10.13.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Несанкционированное воздействие на автоматизированные системы управления с целью вызова отказа или поломки оборудования, в том числе АСУ критически важных объектов, потенциально опасных объектов, объектов, представляющих повышенную опасность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жизни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здоровья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людей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2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окружающей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природной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среды,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</w:p>
          <w:p w14:paraId="53E4330B" w14:textId="77777777" w:rsidR="00822639" w:rsidRDefault="00822639" w:rsidP="004D287D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опасных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производственных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объектов</w:t>
            </w:r>
          </w:p>
        </w:tc>
      </w:tr>
    </w:tbl>
    <w:p w14:paraId="7A23FCAA" w14:textId="77777777" w:rsidR="00822639" w:rsidRDefault="00822639" w:rsidP="00822639">
      <w:pPr>
        <w:pStyle w:val="TableParagraph"/>
        <w:spacing w:line="264" w:lineRule="exact"/>
        <w:jc w:val="both"/>
        <w:rPr>
          <w:sz w:val="24"/>
        </w:rPr>
        <w:sectPr w:rsidR="00822639">
          <w:headerReference w:type="default" r:id="rId22"/>
          <w:pgSz w:w="16840" w:h="11910" w:orient="landscape"/>
          <w:pgMar w:top="1220" w:right="992" w:bottom="280" w:left="992" w:header="0" w:footer="0" w:gutter="0"/>
          <w:cols w:space="720"/>
        </w:sectPr>
      </w:pPr>
    </w:p>
    <w:p w14:paraId="51A0EC7C" w14:textId="77777777" w:rsidR="00822639" w:rsidRDefault="00822639" w:rsidP="00822639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76672" behindDoc="0" locked="0" layoutInCell="1" allowOverlap="1" wp14:anchorId="64D046BF" wp14:editId="2536FC48">
                <wp:simplePos x="0" y="0"/>
                <wp:positionH relativeFrom="page">
                  <wp:posOffset>10155990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82" name="Textbox 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4771E7" w14:textId="77777777" w:rsidR="00822639" w:rsidRDefault="00822639" w:rsidP="00822639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83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46BF" id="Textbox 1282" o:spid="_x0000_s1043" type="#_x0000_t202" style="position:absolute;margin-left:799.7pt;margin-top:290.15pt;width:15.3pt;height:14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" filled="f" stroked="f">
                <v:textbox style="layout-flow:vertical" inset="0,0,0,0">
                  <w:txbxContent>
                    <w:p w14:paraId="204771E7" w14:textId="77777777" w:rsidR="00822639" w:rsidRDefault="00822639" w:rsidP="00822639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83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"/>
        <w:gridCol w:w="4142"/>
        <w:gridCol w:w="9843"/>
      </w:tblGrid>
      <w:tr w:rsidR="00822639" w14:paraId="19B11612" w14:textId="77777777" w:rsidTr="004D287D">
        <w:trPr>
          <w:trHeight w:val="360"/>
        </w:trPr>
        <w:tc>
          <w:tcPr>
            <w:tcW w:w="14588" w:type="dxa"/>
            <w:gridSpan w:val="3"/>
            <w:tcBorders>
              <w:top w:val="nil"/>
              <w:left w:val="nil"/>
              <w:right w:val="nil"/>
            </w:tcBorders>
          </w:tcPr>
          <w:p w14:paraId="259D2C16" w14:textId="77777777" w:rsidR="00822639" w:rsidRDefault="00822639" w:rsidP="004D287D">
            <w:pPr>
              <w:pStyle w:val="TableParagraph"/>
              <w:spacing w:line="311" w:lineRule="exact"/>
              <w:ind w:left="0" w:right="99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11.1</w:t>
            </w:r>
          </w:p>
        </w:tc>
      </w:tr>
      <w:tr w:rsidR="00822639" w14:paraId="6B098BA8" w14:textId="77777777" w:rsidTr="004D287D">
        <w:trPr>
          <w:trHeight w:val="362"/>
        </w:trPr>
        <w:tc>
          <w:tcPr>
            <w:tcW w:w="603" w:type="dxa"/>
            <w:shd w:val="clear" w:color="auto" w:fill="D9D9D9"/>
          </w:tcPr>
          <w:p w14:paraId="39A86E5B" w14:textId="77777777" w:rsidR="00822639" w:rsidRDefault="00822639" w:rsidP="004D287D">
            <w:pPr>
              <w:pStyle w:val="TableParagraph"/>
              <w:spacing w:line="273" w:lineRule="exact"/>
              <w:ind w:left="17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142" w:type="dxa"/>
            <w:shd w:val="clear" w:color="auto" w:fill="D9D9D9"/>
          </w:tcPr>
          <w:p w14:paraId="0D9E6D48" w14:textId="77777777" w:rsidR="00822639" w:rsidRDefault="00822639" w:rsidP="004D287D">
            <w:pPr>
              <w:pStyle w:val="TableParagraph"/>
              <w:spacing w:line="273" w:lineRule="exact"/>
              <w:ind w:left="3" w:righ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Тактика</w:t>
            </w:r>
          </w:p>
        </w:tc>
        <w:tc>
          <w:tcPr>
            <w:tcW w:w="9843" w:type="dxa"/>
            <w:shd w:val="clear" w:color="auto" w:fill="D9D9D9"/>
          </w:tcPr>
          <w:p w14:paraId="11D31CEE" w14:textId="77777777" w:rsidR="00822639" w:rsidRDefault="00822639" w:rsidP="004D287D">
            <w:pPr>
              <w:pStyle w:val="TableParagraph"/>
              <w:spacing w:line="273" w:lineRule="exact"/>
              <w:ind w:left="0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Основные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техники</w:t>
            </w:r>
          </w:p>
        </w:tc>
      </w:tr>
      <w:tr w:rsidR="00822639" w14:paraId="2C193B3F" w14:textId="77777777" w:rsidTr="004D287D">
        <w:trPr>
          <w:trHeight w:val="1379"/>
        </w:trPr>
        <w:tc>
          <w:tcPr>
            <w:tcW w:w="603" w:type="dxa"/>
            <w:vMerge w:val="restart"/>
          </w:tcPr>
          <w:p w14:paraId="683FAAE2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42" w:type="dxa"/>
            <w:vMerge w:val="restart"/>
          </w:tcPr>
          <w:p w14:paraId="6D8B8DDE" w14:textId="77777777" w:rsidR="00822639" w:rsidRDefault="00822639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3" w:type="dxa"/>
          </w:tcPr>
          <w:p w14:paraId="1DCE81D3" w14:textId="77777777" w:rsidR="00822639" w:rsidRPr="00822639" w:rsidRDefault="00822639" w:rsidP="004D287D">
            <w:pPr>
              <w:pStyle w:val="TableParagraph"/>
              <w:ind w:left="103" w:right="101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Т10.14.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Отключение систем и средств мониторинга и защиты от угроз промышленной, физической, пожарной, экологической, радиационной безопасности, иных видов безопасности, в том числе критически важных объектов, потенциально опасных объектов, объектов,</w:t>
            </w:r>
            <w:r w:rsidRPr="00822639">
              <w:rPr>
                <w:spacing w:val="6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представляющих</w:t>
            </w:r>
            <w:r w:rsidRPr="00822639">
              <w:rPr>
                <w:spacing w:val="6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повышенную</w:t>
            </w:r>
            <w:r w:rsidRPr="00822639">
              <w:rPr>
                <w:spacing w:val="6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опасность</w:t>
            </w:r>
            <w:r w:rsidRPr="00822639">
              <w:rPr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для</w:t>
            </w:r>
            <w:r w:rsidRPr="00822639">
              <w:rPr>
                <w:spacing w:val="6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жизни</w:t>
            </w:r>
            <w:r w:rsidRPr="00822639">
              <w:rPr>
                <w:spacing w:val="6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6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здоровья</w:t>
            </w:r>
            <w:r w:rsidRPr="00822639">
              <w:rPr>
                <w:spacing w:val="67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людей</w:t>
            </w:r>
            <w:r w:rsidRPr="00822639">
              <w:rPr>
                <w:spacing w:val="6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69"/>
                <w:sz w:val="24"/>
                <w:lang w:val="ru-RU"/>
              </w:rPr>
              <w:t xml:space="preserve"> </w:t>
            </w:r>
            <w:r w:rsidRPr="00822639">
              <w:rPr>
                <w:spacing w:val="-5"/>
                <w:sz w:val="24"/>
                <w:lang w:val="ru-RU"/>
              </w:rPr>
              <w:t>для</w:t>
            </w:r>
          </w:p>
          <w:p w14:paraId="16573F04" w14:textId="77777777" w:rsidR="00822639" w:rsidRPr="00822639" w:rsidRDefault="00822639" w:rsidP="004D287D">
            <w:pPr>
              <w:pStyle w:val="TableParagraph"/>
              <w:spacing w:line="264" w:lineRule="exact"/>
              <w:ind w:left="103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окружающей</w:t>
            </w:r>
            <w:r w:rsidRPr="00822639">
              <w:rPr>
                <w:spacing w:val="-6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природной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среды,</w:t>
            </w:r>
            <w:r w:rsidRPr="00822639">
              <w:rPr>
                <w:spacing w:val="-3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том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числе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опасных</w:t>
            </w:r>
            <w:r w:rsidRPr="00822639">
              <w:rPr>
                <w:spacing w:val="-2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производственных</w:t>
            </w:r>
            <w:r w:rsidRPr="00822639">
              <w:rPr>
                <w:spacing w:val="-2"/>
                <w:sz w:val="24"/>
                <w:lang w:val="ru-RU"/>
              </w:rPr>
              <w:t xml:space="preserve"> объектов</w:t>
            </w:r>
          </w:p>
        </w:tc>
      </w:tr>
      <w:tr w:rsidR="00822639" w14:paraId="65F5AA4A" w14:textId="77777777" w:rsidTr="004D287D">
        <w:trPr>
          <w:trHeight w:val="2484"/>
        </w:trPr>
        <w:tc>
          <w:tcPr>
            <w:tcW w:w="603" w:type="dxa"/>
            <w:vMerge/>
            <w:tcBorders>
              <w:top w:val="nil"/>
            </w:tcBorders>
          </w:tcPr>
          <w:p w14:paraId="5F029B9A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14:paraId="02185A3C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3" w:type="dxa"/>
          </w:tcPr>
          <w:p w14:paraId="7B4A69DD" w14:textId="77777777" w:rsidR="00822639" w:rsidRPr="00822639" w:rsidRDefault="00822639" w:rsidP="004D287D">
            <w:pPr>
              <w:pStyle w:val="TableParagraph"/>
              <w:ind w:left="103" w:right="102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Т10.15.</w:t>
            </w:r>
            <w:r w:rsidRPr="00822639">
              <w:rPr>
                <w:spacing w:val="-4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Воздействие на информационные ресурсы через системы распознавания</w:t>
            </w:r>
            <w:r w:rsidRPr="00822639">
              <w:rPr>
                <w:spacing w:val="-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визуальных, звуковых образов, системы геопозиционирования и ориентации, датчики вибрации, прочие датчики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и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системы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преобразования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сигналов</w:t>
            </w:r>
            <w:r w:rsidRPr="00822639">
              <w:rPr>
                <w:spacing w:val="29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физического</w:t>
            </w:r>
            <w:r w:rsidRPr="00822639">
              <w:rPr>
                <w:spacing w:val="31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мира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в</w:t>
            </w:r>
            <w:r w:rsidRPr="00822639">
              <w:rPr>
                <w:spacing w:val="28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цифровое</w:t>
            </w:r>
            <w:r w:rsidRPr="00822639">
              <w:rPr>
                <w:spacing w:val="3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>представление с целью полного или частичного вывода системы из строя или несанкционированного управления системой.</w:t>
            </w:r>
          </w:p>
          <w:p w14:paraId="70CC3AB8" w14:textId="77777777" w:rsidR="00822639" w:rsidRPr="00822639" w:rsidRDefault="00822639" w:rsidP="004D287D">
            <w:pPr>
              <w:pStyle w:val="TableParagraph"/>
              <w:spacing w:line="270" w:lineRule="atLeast"/>
              <w:ind w:left="103" w:right="97"/>
              <w:jc w:val="both"/>
              <w:rPr>
                <w:sz w:val="24"/>
                <w:lang w:val="ru-RU"/>
              </w:rPr>
            </w:pPr>
            <w:r w:rsidRPr="00822639">
              <w:rPr>
                <w:sz w:val="24"/>
                <w:lang w:val="ru-RU"/>
              </w:rPr>
              <w:t>Примеры: 1) нанесение нелегитимной разметки дорожного полотна с целью вызова сбоя системы автоматического управления автомобилем; 2) использование специальных</w:t>
            </w:r>
            <w:r w:rsidRPr="00822639">
              <w:rPr>
                <w:spacing w:val="80"/>
                <w:sz w:val="24"/>
                <w:lang w:val="ru-RU"/>
              </w:rPr>
              <w:t xml:space="preserve"> </w:t>
            </w:r>
            <w:r w:rsidRPr="00822639">
              <w:rPr>
                <w:sz w:val="24"/>
                <w:lang w:val="ru-RU"/>
              </w:rPr>
              <w:t xml:space="preserve">символов в идентификационном знаке физического объекта, распознаваемом камерами </w:t>
            </w:r>
            <w:r w:rsidRPr="00822639">
              <w:rPr>
                <w:spacing w:val="-2"/>
                <w:sz w:val="24"/>
                <w:lang w:val="ru-RU"/>
              </w:rPr>
              <w:t>видеонаблюдения</w:t>
            </w:r>
          </w:p>
        </w:tc>
      </w:tr>
      <w:tr w:rsidR="00822639" w14:paraId="33B9B3EF" w14:textId="77777777" w:rsidTr="004D287D">
        <w:trPr>
          <w:trHeight w:val="1655"/>
        </w:trPr>
        <w:tc>
          <w:tcPr>
            <w:tcW w:w="603" w:type="dxa"/>
            <w:vMerge/>
            <w:tcBorders>
              <w:top w:val="nil"/>
            </w:tcBorders>
          </w:tcPr>
          <w:p w14:paraId="1C92C60E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142" w:type="dxa"/>
            <w:vMerge/>
            <w:tcBorders>
              <w:top w:val="nil"/>
            </w:tcBorders>
          </w:tcPr>
          <w:p w14:paraId="45C4D383" w14:textId="77777777" w:rsidR="00822639" w:rsidRPr="00822639" w:rsidRDefault="00822639" w:rsidP="004D287D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9843" w:type="dxa"/>
          </w:tcPr>
          <w:p w14:paraId="2AF32CEC" w14:textId="77777777" w:rsidR="00822639" w:rsidRPr="00822639" w:rsidRDefault="00822639" w:rsidP="004D287D">
            <w:pPr>
              <w:pStyle w:val="TableParagraph"/>
              <w:ind w:left="103" w:right="96"/>
              <w:jc w:val="both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Примечание 19: Несанкционированный доступ и (или) воздействие на информационные ресурсы или компоненты систем и сетей, приводящее к негативным последствиям при реализации угроз безопасности информации или реализации новых угроз, может выполняться</w:t>
            </w:r>
            <w:r w:rsidRPr="00822639">
              <w:rPr>
                <w:i/>
                <w:spacing w:val="77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с</w:t>
            </w:r>
            <w:r w:rsidRPr="00822639">
              <w:rPr>
                <w:i/>
                <w:spacing w:val="78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использованием</w:t>
            </w:r>
            <w:r w:rsidRPr="00822639">
              <w:rPr>
                <w:i/>
                <w:spacing w:val="7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одной</w:t>
            </w:r>
            <w:r w:rsidRPr="00822639">
              <w:rPr>
                <w:i/>
                <w:spacing w:val="7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или</w:t>
            </w:r>
            <w:r w:rsidRPr="00822639">
              <w:rPr>
                <w:i/>
                <w:spacing w:val="76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более</w:t>
            </w:r>
            <w:r w:rsidRPr="00822639">
              <w:rPr>
                <w:i/>
                <w:spacing w:val="78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из</w:t>
            </w:r>
            <w:r w:rsidRPr="00822639">
              <w:rPr>
                <w:i/>
                <w:spacing w:val="7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перечисленных</w:t>
            </w:r>
            <w:r w:rsidRPr="00822639">
              <w:rPr>
                <w:i/>
                <w:spacing w:val="78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выше</w:t>
            </w:r>
            <w:r w:rsidRPr="00822639">
              <w:rPr>
                <w:i/>
                <w:spacing w:val="78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z w:val="24"/>
                <w:lang w:val="ru-RU"/>
              </w:rPr>
              <w:t>техник</w:t>
            </w:r>
            <w:r w:rsidRPr="00822639">
              <w:rPr>
                <w:i/>
                <w:spacing w:val="79"/>
                <w:w w:val="150"/>
                <w:sz w:val="24"/>
                <w:lang w:val="ru-RU"/>
              </w:rPr>
              <w:t xml:space="preserve"> </w:t>
            </w:r>
            <w:r w:rsidRPr="00822639">
              <w:rPr>
                <w:i/>
                <w:spacing w:val="-5"/>
                <w:sz w:val="24"/>
                <w:lang w:val="ru-RU"/>
              </w:rPr>
              <w:t>для</w:t>
            </w:r>
          </w:p>
          <w:p w14:paraId="4E0F1587" w14:textId="77777777" w:rsidR="00822639" w:rsidRPr="00822639" w:rsidRDefault="00822639" w:rsidP="004D287D">
            <w:pPr>
              <w:pStyle w:val="TableParagraph"/>
              <w:spacing w:line="270" w:lineRule="atLeast"/>
              <w:ind w:left="103" w:right="101"/>
              <w:jc w:val="both"/>
              <w:rPr>
                <w:i/>
                <w:sz w:val="24"/>
                <w:lang w:val="ru-RU"/>
              </w:rPr>
            </w:pPr>
            <w:r w:rsidRPr="00822639">
              <w:rPr>
                <w:i/>
                <w:sz w:val="24"/>
                <w:lang w:val="ru-RU"/>
              </w:rPr>
              <w:t>повышения эффективности воздействия с точки зрения нарушителя или для реализации нескольких типов воздействия на атакуемую систему</w:t>
            </w:r>
          </w:p>
        </w:tc>
      </w:tr>
    </w:tbl>
    <w:p w14:paraId="2FE27622" w14:textId="77777777" w:rsidR="008C32C5" w:rsidRDefault="00822639">
      <w:bookmarkStart w:id="0" w:name="_GoBack"/>
      <w:bookmarkEnd w:id="0"/>
    </w:p>
    <w:sectPr w:rsidR="008C32C5" w:rsidSect="00822639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92967" w14:textId="77777777" w:rsidR="00CB7E2F" w:rsidRDefault="00822639">
    <w:pPr>
      <w:pStyle w:val="a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718B5" w14:textId="77777777" w:rsidR="00CB7E2F" w:rsidRDefault="00822639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A0E68" w14:textId="77777777" w:rsidR="00CB7E2F" w:rsidRDefault="00822639">
    <w:pPr>
      <w:pStyle w:val="a3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00DAB5" w14:textId="77777777" w:rsidR="00CB7E2F" w:rsidRDefault="00822639">
    <w:pPr>
      <w:pStyle w:val="a3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5F15D" w14:textId="77777777" w:rsidR="00CB7E2F" w:rsidRDefault="00822639">
    <w:pPr>
      <w:pStyle w:val="a3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EA1D9F" w14:textId="77777777" w:rsidR="00CB7E2F" w:rsidRDefault="00822639">
    <w:pPr>
      <w:pStyle w:val="a3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7D7427" w14:textId="77777777" w:rsidR="00CB7E2F" w:rsidRDefault="00822639">
    <w:pPr>
      <w:pStyle w:val="a3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69705" w14:textId="77777777" w:rsidR="00CB7E2F" w:rsidRDefault="00822639">
    <w:pPr>
      <w:pStyle w:val="a3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08463" w14:textId="77777777" w:rsidR="00CB7E2F" w:rsidRDefault="00822639">
    <w:pPr>
      <w:pStyle w:val="a3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EE899" w14:textId="77777777" w:rsidR="00CB7E2F" w:rsidRDefault="00822639">
    <w:pPr>
      <w:pStyle w:val="a3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241EF5" w14:textId="77777777" w:rsidR="00CB7E2F" w:rsidRDefault="00822639">
    <w:pPr>
      <w:pStyle w:val="a3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AEA98F" w14:textId="77777777" w:rsidR="00CB7E2F" w:rsidRDefault="00822639">
    <w:pPr>
      <w:pStyle w:val="a3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B1E2D5" w14:textId="77777777" w:rsidR="00CB7E2F" w:rsidRDefault="00822639">
    <w:pPr>
      <w:pStyle w:val="a3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532CF" w14:textId="77777777" w:rsidR="00CB7E2F" w:rsidRDefault="00822639">
    <w:pPr>
      <w:pStyle w:val="a3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BF616E" w14:textId="77777777" w:rsidR="00CB7E2F" w:rsidRDefault="00822639">
    <w:pPr>
      <w:pStyle w:val="a3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F475B" w14:textId="77777777" w:rsidR="00CB7E2F" w:rsidRDefault="00822639">
    <w:pPr>
      <w:pStyle w:val="a3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3150" w14:textId="77777777" w:rsidR="00CB7E2F" w:rsidRDefault="00822639">
    <w:pPr>
      <w:pStyle w:val="a3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DE9D6" w14:textId="77777777" w:rsidR="00CB7E2F" w:rsidRDefault="00822639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11E99"/>
    <w:multiLevelType w:val="hybridMultilevel"/>
    <w:tmpl w:val="30CA2CE8"/>
    <w:lvl w:ilvl="0" w:tplc="151644A6">
      <w:start w:val="1"/>
      <w:numFmt w:val="decimal"/>
      <w:lvlText w:val="%1)"/>
      <w:lvlJc w:val="left"/>
      <w:pPr>
        <w:ind w:left="144" w:hanging="338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30E456A">
      <w:numFmt w:val="bullet"/>
      <w:lvlText w:val="•"/>
      <w:lvlJc w:val="left"/>
      <w:pPr>
        <w:ind w:left="1082" w:hanging="338"/>
      </w:pPr>
      <w:rPr>
        <w:rFonts w:hint="default"/>
        <w:lang w:val="ru-RU" w:eastAsia="en-US" w:bidi="ar-SA"/>
      </w:rPr>
    </w:lvl>
    <w:lvl w:ilvl="2" w:tplc="5872A18C">
      <w:numFmt w:val="bullet"/>
      <w:lvlText w:val="•"/>
      <w:lvlJc w:val="left"/>
      <w:pPr>
        <w:ind w:left="2025" w:hanging="338"/>
      </w:pPr>
      <w:rPr>
        <w:rFonts w:hint="default"/>
        <w:lang w:val="ru-RU" w:eastAsia="en-US" w:bidi="ar-SA"/>
      </w:rPr>
    </w:lvl>
    <w:lvl w:ilvl="3" w:tplc="069E1E12">
      <w:numFmt w:val="bullet"/>
      <w:lvlText w:val="•"/>
      <w:lvlJc w:val="left"/>
      <w:pPr>
        <w:ind w:left="2968" w:hanging="338"/>
      </w:pPr>
      <w:rPr>
        <w:rFonts w:hint="default"/>
        <w:lang w:val="ru-RU" w:eastAsia="en-US" w:bidi="ar-SA"/>
      </w:rPr>
    </w:lvl>
    <w:lvl w:ilvl="4" w:tplc="F3DCC396">
      <w:numFmt w:val="bullet"/>
      <w:lvlText w:val="•"/>
      <w:lvlJc w:val="left"/>
      <w:pPr>
        <w:ind w:left="3911" w:hanging="338"/>
      </w:pPr>
      <w:rPr>
        <w:rFonts w:hint="default"/>
        <w:lang w:val="ru-RU" w:eastAsia="en-US" w:bidi="ar-SA"/>
      </w:rPr>
    </w:lvl>
    <w:lvl w:ilvl="5" w:tplc="C47A1CA4">
      <w:numFmt w:val="bullet"/>
      <w:lvlText w:val="•"/>
      <w:lvlJc w:val="left"/>
      <w:pPr>
        <w:ind w:left="4854" w:hanging="338"/>
      </w:pPr>
      <w:rPr>
        <w:rFonts w:hint="default"/>
        <w:lang w:val="ru-RU" w:eastAsia="en-US" w:bidi="ar-SA"/>
      </w:rPr>
    </w:lvl>
    <w:lvl w:ilvl="6" w:tplc="326E0192">
      <w:numFmt w:val="bullet"/>
      <w:lvlText w:val="•"/>
      <w:lvlJc w:val="left"/>
      <w:pPr>
        <w:ind w:left="5797" w:hanging="338"/>
      </w:pPr>
      <w:rPr>
        <w:rFonts w:hint="default"/>
        <w:lang w:val="ru-RU" w:eastAsia="en-US" w:bidi="ar-SA"/>
      </w:rPr>
    </w:lvl>
    <w:lvl w:ilvl="7" w:tplc="9516EF48">
      <w:numFmt w:val="bullet"/>
      <w:lvlText w:val="•"/>
      <w:lvlJc w:val="left"/>
      <w:pPr>
        <w:ind w:left="6740" w:hanging="338"/>
      </w:pPr>
      <w:rPr>
        <w:rFonts w:hint="default"/>
        <w:lang w:val="ru-RU" w:eastAsia="en-US" w:bidi="ar-SA"/>
      </w:rPr>
    </w:lvl>
    <w:lvl w:ilvl="8" w:tplc="29B2D5B6">
      <w:numFmt w:val="bullet"/>
      <w:lvlText w:val="•"/>
      <w:lvlJc w:val="left"/>
      <w:pPr>
        <w:ind w:left="7683" w:hanging="338"/>
      </w:pPr>
      <w:rPr>
        <w:rFonts w:hint="default"/>
        <w:lang w:val="ru-RU" w:eastAsia="en-US" w:bidi="ar-SA"/>
      </w:rPr>
    </w:lvl>
  </w:abstractNum>
  <w:abstractNum w:abstractNumId="1" w15:restartNumberingAfterBreak="0">
    <w:nsid w:val="114E1C8D"/>
    <w:multiLevelType w:val="multilevel"/>
    <w:tmpl w:val="660C4CBC"/>
    <w:lvl w:ilvl="0">
      <w:start w:val="1"/>
      <w:numFmt w:val="decimal"/>
      <w:lvlText w:val="%1."/>
      <w:lvlJc w:val="left"/>
      <w:pPr>
        <w:ind w:left="56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8" w:hanging="5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6" w:hanging="51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92" w:hanging="5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8" w:hanging="5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4" w:hanging="5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5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6" w:hanging="5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2" w:hanging="519"/>
      </w:pPr>
      <w:rPr>
        <w:rFonts w:hint="default"/>
        <w:lang w:val="ru-RU" w:eastAsia="en-US" w:bidi="ar-SA"/>
      </w:rPr>
    </w:lvl>
  </w:abstractNum>
  <w:abstractNum w:abstractNumId="2" w15:restartNumberingAfterBreak="0">
    <w:nsid w:val="1F0378C8"/>
    <w:multiLevelType w:val="multilevel"/>
    <w:tmpl w:val="37C6F19C"/>
    <w:lvl w:ilvl="0">
      <w:start w:val="5"/>
      <w:numFmt w:val="decimal"/>
      <w:lvlText w:val="%1"/>
      <w:lvlJc w:val="left"/>
      <w:pPr>
        <w:ind w:left="1634" w:hanging="56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34" w:hanging="5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12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8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4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56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2" w:hanging="701"/>
      </w:pPr>
      <w:rPr>
        <w:rFonts w:hint="default"/>
        <w:lang w:val="ru-RU" w:eastAsia="en-US" w:bidi="ar-SA"/>
      </w:rPr>
    </w:lvl>
  </w:abstractNum>
  <w:abstractNum w:abstractNumId="3" w15:restartNumberingAfterBreak="0">
    <w:nsid w:val="20296D55"/>
    <w:multiLevelType w:val="hybridMultilevel"/>
    <w:tmpl w:val="305E07E0"/>
    <w:lvl w:ilvl="0" w:tplc="83302F0E">
      <w:start w:val="1"/>
      <w:numFmt w:val="decimal"/>
      <w:lvlText w:val="%1)"/>
      <w:lvlJc w:val="left"/>
      <w:pPr>
        <w:ind w:left="140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A662866">
      <w:numFmt w:val="bullet"/>
      <w:lvlText w:val="•"/>
      <w:lvlJc w:val="left"/>
      <w:pPr>
        <w:ind w:left="1132" w:hanging="305"/>
      </w:pPr>
      <w:rPr>
        <w:rFonts w:hint="default"/>
        <w:lang w:val="ru-RU" w:eastAsia="en-US" w:bidi="ar-SA"/>
      </w:rPr>
    </w:lvl>
    <w:lvl w:ilvl="2" w:tplc="4D6818B8">
      <w:numFmt w:val="bullet"/>
      <w:lvlText w:val="•"/>
      <w:lvlJc w:val="left"/>
      <w:pPr>
        <w:ind w:left="2124" w:hanging="305"/>
      </w:pPr>
      <w:rPr>
        <w:rFonts w:hint="default"/>
        <w:lang w:val="ru-RU" w:eastAsia="en-US" w:bidi="ar-SA"/>
      </w:rPr>
    </w:lvl>
    <w:lvl w:ilvl="3" w:tplc="A39E74CC">
      <w:numFmt w:val="bullet"/>
      <w:lvlText w:val="•"/>
      <w:lvlJc w:val="left"/>
      <w:pPr>
        <w:ind w:left="3117" w:hanging="305"/>
      </w:pPr>
      <w:rPr>
        <w:rFonts w:hint="default"/>
        <w:lang w:val="ru-RU" w:eastAsia="en-US" w:bidi="ar-SA"/>
      </w:rPr>
    </w:lvl>
    <w:lvl w:ilvl="4" w:tplc="4B489908">
      <w:numFmt w:val="bullet"/>
      <w:lvlText w:val="•"/>
      <w:lvlJc w:val="left"/>
      <w:pPr>
        <w:ind w:left="4109" w:hanging="305"/>
      </w:pPr>
      <w:rPr>
        <w:rFonts w:hint="default"/>
        <w:lang w:val="ru-RU" w:eastAsia="en-US" w:bidi="ar-SA"/>
      </w:rPr>
    </w:lvl>
    <w:lvl w:ilvl="5" w:tplc="64240E1C">
      <w:numFmt w:val="bullet"/>
      <w:lvlText w:val="•"/>
      <w:lvlJc w:val="left"/>
      <w:pPr>
        <w:ind w:left="5102" w:hanging="305"/>
      </w:pPr>
      <w:rPr>
        <w:rFonts w:hint="default"/>
        <w:lang w:val="ru-RU" w:eastAsia="en-US" w:bidi="ar-SA"/>
      </w:rPr>
    </w:lvl>
    <w:lvl w:ilvl="6" w:tplc="86588484">
      <w:numFmt w:val="bullet"/>
      <w:lvlText w:val="•"/>
      <w:lvlJc w:val="left"/>
      <w:pPr>
        <w:ind w:left="6094" w:hanging="305"/>
      </w:pPr>
      <w:rPr>
        <w:rFonts w:hint="default"/>
        <w:lang w:val="ru-RU" w:eastAsia="en-US" w:bidi="ar-SA"/>
      </w:rPr>
    </w:lvl>
    <w:lvl w:ilvl="7" w:tplc="3F2A9482">
      <w:numFmt w:val="bullet"/>
      <w:lvlText w:val="•"/>
      <w:lvlJc w:val="left"/>
      <w:pPr>
        <w:ind w:left="7087" w:hanging="305"/>
      </w:pPr>
      <w:rPr>
        <w:rFonts w:hint="default"/>
        <w:lang w:val="ru-RU" w:eastAsia="en-US" w:bidi="ar-SA"/>
      </w:rPr>
    </w:lvl>
    <w:lvl w:ilvl="8" w:tplc="A1E42E92">
      <w:numFmt w:val="bullet"/>
      <w:lvlText w:val="•"/>
      <w:lvlJc w:val="left"/>
      <w:pPr>
        <w:ind w:left="8079" w:hanging="305"/>
      </w:pPr>
      <w:rPr>
        <w:rFonts w:hint="default"/>
        <w:lang w:val="ru-RU" w:eastAsia="en-US" w:bidi="ar-SA"/>
      </w:rPr>
    </w:lvl>
  </w:abstractNum>
  <w:abstractNum w:abstractNumId="4" w15:restartNumberingAfterBreak="0">
    <w:nsid w:val="25F15009"/>
    <w:multiLevelType w:val="hybridMultilevel"/>
    <w:tmpl w:val="6036802E"/>
    <w:lvl w:ilvl="0" w:tplc="F6F603F2">
      <w:start w:val="1"/>
      <w:numFmt w:val="decimal"/>
      <w:lvlText w:val="%1."/>
      <w:lvlJc w:val="left"/>
      <w:pPr>
        <w:ind w:left="113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004DE2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2" w:tplc="3DC630BC">
      <w:numFmt w:val="bullet"/>
      <w:lvlText w:val="•"/>
      <w:lvlJc w:val="left"/>
      <w:pPr>
        <w:ind w:left="2880" w:hanging="281"/>
      </w:pPr>
      <w:rPr>
        <w:rFonts w:hint="default"/>
        <w:lang w:val="ru-RU" w:eastAsia="en-US" w:bidi="ar-SA"/>
      </w:rPr>
    </w:lvl>
    <w:lvl w:ilvl="3" w:tplc="28D61DB4">
      <w:numFmt w:val="bullet"/>
      <w:lvlText w:val="•"/>
      <w:lvlJc w:val="left"/>
      <w:pPr>
        <w:ind w:left="3760" w:hanging="281"/>
      </w:pPr>
      <w:rPr>
        <w:rFonts w:hint="default"/>
        <w:lang w:val="ru-RU" w:eastAsia="en-US" w:bidi="ar-SA"/>
      </w:rPr>
    </w:lvl>
    <w:lvl w:ilvl="4" w:tplc="0AE6620C">
      <w:numFmt w:val="bullet"/>
      <w:lvlText w:val="•"/>
      <w:lvlJc w:val="left"/>
      <w:pPr>
        <w:ind w:left="4640" w:hanging="281"/>
      </w:pPr>
      <w:rPr>
        <w:rFonts w:hint="default"/>
        <w:lang w:val="ru-RU" w:eastAsia="en-US" w:bidi="ar-SA"/>
      </w:rPr>
    </w:lvl>
    <w:lvl w:ilvl="5" w:tplc="D7F21DB2">
      <w:numFmt w:val="bullet"/>
      <w:lvlText w:val="•"/>
      <w:lvlJc w:val="left"/>
      <w:pPr>
        <w:ind w:left="5521" w:hanging="281"/>
      </w:pPr>
      <w:rPr>
        <w:rFonts w:hint="default"/>
        <w:lang w:val="ru-RU" w:eastAsia="en-US" w:bidi="ar-SA"/>
      </w:rPr>
    </w:lvl>
    <w:lvl w:ilvl="6" w:tplc="B37ACF34">
      <w:numFmt w:val="bullet"/>
      <w:lvlText w:val="•"/>
      <w:lvlJc w:val="left"/>
      <w:pPr>
        <w:ind w:left="6401" w:hanging="281"/>
      </w:pPr>
      <w:rPr>
        <w:rFonts w:hint="default"/>
        <w:lang w:val="ru-RU" w:eastAsia="en-US" w:bidi="ar-SA"/>
      </w:rPr>
    </w:lvl>
    <w:lvl w:ilvl="7" w:tplc="BD760860">
      <w:numFmt w:val="bullet"/>
      <w:lvlText w:val="•"/>
      <w:lvlJc w:val="left"/>
      <w:pPr>
        <w:ind w:left="7281" w:hanging="281"/>
      </w:pPr>
      <w:rPr>
        <w:rFonts w:hint="default"/>
        <w:lang w:val="ru-RU" w:eastAsia="en-US" w:bidi="ar-SA"/>
      </w:rPr>
    </w:lvl>
    <w:lvl w:ilvl="8" w:tplc="BA2CD77E">
      <w:numFmt w:val="bullet"/>
      <w:lvlText w:val="•"/>
      <w:lvlJc w:val="left"/>
      <w:pPr>
        <w:ind w:left="8161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34DE7949"/>
    <w:multiLevelType w:val="hybridMultilevel"/>
    <w:tmpl w:val="5BD2E34C"/>
    <w:lvl w:ilvl="0" w:tplc="7AC8EFCA">
      <w:start w:val="1"/>
      <w:numFmt w:val="decimal"/>
      <w:lvlText w:val="%1)"/>
      <w:lvlJc w:val="left"/>
      <w:pPr>
        <w:ind w:left="140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D304D40">
      <w:numFmt w:val="bullet"/>
      <w:lvlText w:val="•"/>
      <w:lvlJc w:val="left"/>
      <w:pPr>
        <w:ind w:left="1132" w:hanging="305"/>
      </w:pPr>
      <w:rPr>
        <w:rFonts w:hint="default"/>
        <w:lang w:val="ru-RU" w:eastAsia="en-US" w:bidi="ar-SA"/>
      </w:rPr>
    </w:lvl>
    <w:lvl w:ilvl="2" w:tplc="1ACEAC62">
      <w:numFmt w:val="bullet"/>
      <w:lvlText w:val="•"/>
      <w:lvlJc w:val="left"/>
      <w:pPr>
        <w:ind w:left="2124" w:hanging="305"/>
      </w:pPr>
      <w:rPr>
        <w:rFonts w:hint="default"/>
        <w:lang w:val="ru-RU" w:eastAsia="en-US" w:bidi="ar-SA"/>
      </w:rPr>
    </w:lvl>
    <w:lvl w:ilvl="3" w:tplc="CC08E6D8">
      <w:numFmt w:val="bullet"/>
      <w:lvlText w:val="•"/>
      <w:lvlJc w:val="left"/>
      <w:pPr>
        <w:ind w:left="3117" w:hanging="305"/>
      </w:pPr>
      <w:rPr>
        <w:rFonts w:hint="default"/>
        <w:lang w:val="ru-RU" w:eastAsia="en-US" w:bidi="ar-SA"/>
      </w:rPr>
    </w:lvl>
    <w:lvl w:ilvl="4" w:tplc="6E9247BC">
      <w:numFmt w:val="bullet"/>
      <w:lvlText w:val="•"/>
      <w:lvlJc w:val="left"/>
      <w:pPr>
        <w:ind w:left="4109" w:hanging="305"/>
      </w:pPr>
      <w:rPr>
        <w:rFonts w:hint="default"/>
        <w:lang w:val="ru-RU" w:eastAsia="en-US" w:bidi="ar-SA"/>
      </w:rPr>
    </w:lvl>
    <w:lvl w:ilvl="5" w:tplc="7558360C">
      <w:numFmt w:val="bullet"/>
      <w:lvlText w:val="•"/>
      <w:lvlJc w:val="left"/>
      <w:pPr>
        <w:ind w:left="5102" w:hanging="305"/>
      </w:pPr>
      <w:rPr>
        <w:rFonts w:hint="default"/>
        <w:lang w:val="ru-RU" w:eastAsia="en-US" w:bidi="ar-SA"/>
      </w:rPr>
    </w:lvl>
    <w:lvl w:ilvl="6" w:tplc="DB8E5552">
      <w:numFmt w:val="bullet"/>
      <w:lvlText w:val="•"/>
      <w:lvlJc w:val="left"/>
      <w:pPr>
        <w:ind w:left="6094" w:hanging="305"/>
      </w:pPr>
      <w:rPr>
        <w:rFonts w:hint="default"/>
        <w:lang w:val="ru-RU" w:eastAsia="en-US" w:bidi="ar-SA"/>
      </w:rPr>
    </w:lvl>
    <w:lvl w:ilvl="7" w:tplc="A7E0BA6A">
      <w:numFmt w:val="bullet"/>
      <w:lvlText w:val="•"/>
      <w:lvlJc w:val="left"/>
      <w:pPr>
        <w:ind w:left="7087" w:hanging="305"/>
      </w:pPr>
      <w:rPr>
        <w:rFonts w:hint="default"/>
        <w:lang w:val="ru-RU" w:eastAsia="en-US" w:bidi="ar-SA"/>
      </w:rPr>
    </w:lvl>
    <w:lvl w:ilvl="8" w:tplc="257096E6">
      <w:numFmt w:val="bullet"/>
      <w:lvlText w:val="•"/>
      <w:lvlJc w:val="left"/>
      <w:pPr>
        <w:ind w:left="8079" w:hanging="305"/>
      </w:pPr>
      <w:rPr>
        <w:rFonts w:hint="default"/>
        <w:lang w:val="ru-RU" w:eastAsia="en-US" w:bidi="ar-SA"/>
      </w:rPr>
    </w:lvl>
  </w:abstractNum>
  <w:abstractNum w:abstractNumId="6" w15:restartNumberingAfterBreak="0">
    <w:nsid w:val="461F62AB"/>
    <w:multiLevelType w:val="hybridMultilevel"/>
    <w:tmpl w:val="24DECF4A"/>
    <w:lvl w:ilvl="0" w:tplc="F328079C">
      <w:numFmt w:val="bullet"/>
      <w:lvlText w:val="-"/>
      <w:lvlJc w:val="left"/>
      <w:pPr>
        <w:ind w:left="123" w:hanging="9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16"/>
        <w:szCs w:val="16"/>
        <w:lang w:val="ru-RU" w:eastAsia="en-US" w:bidi="ar-SA"/>
      </w:rPr>
    </w:lvl>
    <w:lvl w:ilvl="1" w:tplc="58B45EAE">
      <w:numFmt w:val="bullet"/>
      <w:lvlText w:val="•"/>
      <w:lvlJc w:val="left"/>
      <w:pPr>
        <w:ind w:left="185" w:hanging="90"/>
      </w:pPr>
      <w:rPr>
        <w:rFonts w:hint="default"/>
        <w:lang w:val="ru-RU" w:eastAsia="en-US" w:bidi="ar-SA"/>
      </w:rPr>
    </w:lvl>
    <w:lvl w:ilvl="2" w:tplc="8DDEE346">
      <w:numFmt w:val="bullet"/>
      <w:lvlText w:val="•"/>
      <w:lvlJc w:val="left"/>
      <w:pPr>
        <w:ind w:left="250" w:hanging="90"/>
      </w:pPr>
      <w:rPr>
        <w:rFonts w:hint="default"/>
        <w:lang w:val="ru-RU" w:eastAsia="en-US" w:bidi="ar-SA"/>
      </w:rPr>
    </w:lvl>
    <w:lvl w:ilvl="3" w:tplc="97EEF8BA">
      <w:numFmt w:val="bullet"/>
      <w:lvlText w:val="•"/>
      <w:lvlJc w:val="left"/>
      <w:pPr>
        <w:ind w:left="316" w:hanging="90"/>
      </w:pPr>
      <w:rPr>
        <w:rFonts w:hint="default"/>
        <w:lang w:val="ru-RU" w:eastAsia="en-US" w:bidi="ar-SA"/>
      </w:rPr>
    </w:lvl>
    <w:lvl w:ilvl="4" w:tplc="83F4C5A6">
      <w:numFmt w:val="bullet"/>
      <w:lvlText w:val="•"/>
      <w:lvlJc w:val="left"/>
      <w:pPr>
        <w:ind w:left="381" w:hanging="90"/>
      </w:pPr>
      <w:rPr>
        <w:rFonts w:hint="default"/>
        <w:lang w:val="ru-RU" w:eastAsia="en-US" w:bidi="ar-SA"/>
      </w:rPr>
    </w:lvl>
    <w:lvl w:ilvl="5" w:tplc="1B26CBBA">
      <w:numFmt w:val="bullet"/>
      <w:lvlText w:val="•"/>
      <w:lvlJc w:val="left"/>
      <w:pPr>
        <w:ind w:left="447" w:hanging="90"/>
      </w:pPr>
      <w:rPr>
        <w:rFonts w:hint="default"/>
        <w:lang w:val="ru-RU" w:eastAsia="en-US" w:bidi="ar-SA"/>
      </w:rPr>
    </w:lvl>
    <w:lvl w:ilvl="6" w:tplc="2CCE3F2C">
      <w:numFmt w:val="bullet"/>
      <w:lvlText w:val="•"/>
      <w:lvlJc w:val="left"/>
      <w:pPr>
        <w:ind w:left="512" w:hanging="90"/>
      </w:pPr>
      <w:rPr>
        <w:rFonts w:hint="default"/>
        <w:lang w:val="ru-RU" w:eastAsia="en-US" w:bidi="ar-SA"/>
      </w:rPr>
    </w:lvl>
    <w:lvl w:ilvl="7" w:tplc="FD60180E">
      <w:numFmt w:val="bullet"/>
      <w:lvlText w:val="•"/>
      <w:lvlJc w:val="left"/>
      <w:pPr>
        <w:ind w:left="578" w:hanging="90"/>
      </w:pPr>
      <w:rPr>
        <w:rFonts w:hint="default"/>
        <w:lang w:val="ru-RU" w:eastAsia="en-US" w:bidi="ar-SA"/>
      </w:rPr>
    </w:lvl>
    <w:lvl w:ilvl="8" w:tplc="553E9A2E">
      <w:numFmt w:val="bullet"/>
      <w:lvlText w:val="•"/>
      <w:lvlJc w:val="left"/>
      <w:pPr>
        <w:ind w:left="643" w:hanging="90"/>
      </w:pPr>
      <w:rPr>
        <w:rFonts w:hint="default"/>
        <w:lang w:val="ru-RU" w:eastAsia="en-US" w:bidi="ar-SA"/>
      </w:rPr>
    </w:lvl>
  </w:abstractNum>
  <w:abstractNum w:abstractNumId="7" w15:restartNumberingAfterBreak="0">
    <w:nsid w:val="4AF024CB"/>
    <w:multiLevelType w:val="multilevel"/>
    <w:tmpl w:val="757EF8FA"/>
    <w:lvl w:ilvl="0">
      <w:start w:val="1"/>
      <w:numFmt w:val="decimal"/>
      <w:lvlText w:val="%1."/>
      <w:lvlJc w:val="left"/>
      <w:pPr>
        <w:ind w:left="4020" w:hanging="45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4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691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63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34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06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78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49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1" w:hanging="492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09"/>
    <w:rsid w:val="000B6218"/>
    <w:rsid w:val="00213DCE"/>
    <w:rsid w:val="007F198A"/>
    <w:rsid w:val="00822639"/>
    <w:rsid w:val="00DA6D09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047F52-07C8-4181-93C8-17B26597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226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822639"/>
    <w:pPr>
      <w:ind w:left="112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639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82263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822639"/>
    <w:pPr>
      <w:spacing w:before="60"/>
      <w:ind w:left="140"/>
    </w:pPr>
    <w:rPr>
      <w:sz w:val="28"/>
      <w:szCs w:val="28"/>
    </w:rPr>
  </w:style>
  <w:style w:type="paragraph" w:styleId="2">
    <w:name w:val="toc 2"/>
    <w:basedOn w:val="a"/>
    <w:uiPriority w:val="1"/>
    <w:qFormat/>
    <w:rsid w:val="00822639"/>
    <w:pPr>
      <w:spacing w:before="59"/>
      <w:ind w:left="1107" w:hanging="517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822639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22639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822639"/>
    <w:pPr>
      <w:ind w:left="140" w:firstLine="708"/>
      <w:jc w:val="both"/>
    </w:pPr>
  </w:style>
  <w:style w:type="paragraph" w:customStyle="1" w:styleId="TableParagraph">
    <w:name w:val="Table Paragraph"/>
    <w:basedOn w:val="a"/>
    <w:uiPriority w:val="1"/>
    <w:qFormat/>
    <w:rsid w:val="00822639"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4.xml"/><Relationship Id="rId13" Type="http://schemas.openxmlformats.org/officeDocument/2006/relationships/header" Target="header9.xml"/><Relationship Id="rId18" Type="http://schemas.openxmlformats.org/officeDocument/2006/relationships/header" Target="header14.xml"/><Relationship Id="rId3" Type="http://schemas.openxmlformats.org/officeDocument/2006/relationships/settings" Target="settings.xml"/><Relationship Id="rId21" Type="http://schemas.openxmlformats.org/officeDocument/2006/relationships/header" Target="header17.xml"/><Relationship Id="rId7" Type="http://schemas.openxmlformats.org/officeDocument/2006/relationships/header" Target="header3.xml"/><Relationship Id="rId12" Type="http://schemas.openxmlformats.org/officeDocument/2006/relationships/header" Target="header8.xml"/><Relationship Id="rId17" Type="http://schemas.openxmlformats.org/officeDocument/2006/relationships/header" Target="header13.xml"/><Relationship Id="rId2" Type="http://schemas.openxmlformats.org/officeDocument/2006/relationships/styles" Target="styles.xml"/><Relationship Id="rId16" Type="http://schemas.openxmlformats.org/officeDocument/2006/relationships/header" Target="header12.xml"/><Relationship Id="rId20" Type="http://schemas.openxmlformats.org/officeDocument/2006/relationships/header" Target="header16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header" Target="header7.xml"/><Relationship Id="rId24" Type="http://schemas.openxmlformats.org/officeDocument/2006/relationships/theme" Target="theme/theme1.xml"/><Relationship Id="rId5" Type="http://schemas.openxmlformats.org/officeDocument/2006/relationships/header" Target="header1.xml"/><Relationship Id="rId15" Type="http://schemas.openxmlformats.org/officeDocument/2006/relationships/header" Target="header11.xml"/><Relationship Id="rId23" Type="http://schemas.openxmlformats.org/officeDocument/2006/relationships/fontTable" Target="fontTable.xml"/><Relationship Id="rId10" Type="http://schemas.openxmlformats.org/officeDocument/2006/relationships/header" Target="header6.xml"/><Relationship Id="rId19" Type="http://schemas.openxmlformats.org/officeDocument/2006/relationships/header" Target="header15.xml"/><Relationship Id="rId4" Type="http://schemas.openxmlformats.org/officeDocument/2006/relationships/webSettings" Target="webSettings.xml"/><Relationship Id="rId9" Type="http://schemas.openxmlformats.org/officeDocument/2006/relationships/header" Target="header5.xml"/><Relationship Id="rId14" Type="http://schemas.openxmlformats.org/officeDocument/2006/relationships/header" Target="header10.xml"/><Relationship Id="rId22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6498</Words>
  <Characters>37045</Characters>
  <Application>Microsoft Office Word</Application>
  <DocSecurity>0</DocSecurity>
  <Lines>308</Lines>
  <Paragraphs>86</Paragraphs>
  <ScaleCrop>false</ScaleCrop>
  <Company/>
  <LinksUpToDate>false</LinksUpToDate>
  <CharactersWithSpaces>43457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2</cp:revision>
  <dcterms:created xsi:type="dcterms:W3CDTF">2026-05-22T05:12:00Z</dcterms:created>
  <dcterms:modified xsi:type="dcterms:W3CDTF">2026-05-22T05:13:00Z</dcterms:modified>
</cp:coreProperties>
</file>